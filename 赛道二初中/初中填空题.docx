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5B2E">
      <w:pPr>
        <w:spacing w:before="480" w:after="480" w:line="288" w:lineRule="auto"/>
        <w:ind w:left="0"/>
      </w:pPr>
      <w:bookmarkStart w:id="0" w:name="_GoBack"/>
      <w:bookmarkEnd w:id="0"/>
    </w:p>
    <w:p w14:paraId="6F5E579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人工智能的英文缩写是______。</w:t>
      </w:r>
    </w:p>
    <w:p w14:paraId="11978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答案：AI</w:t>
      </w:r>
    </w:p>
    <w:p w14:paraId="5F0D8E5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语音识别技术能把______转换成文字，实现“声转文”的功能。</w:t>
      </w:r>
    </w:p>
    <w:p w14:paraId="2440DA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答案：声音</w:t>
      </w:r>
    </w:p>
    <w:p w14:paraId="3BC32A1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图像识别技术能识别______、动物、植物等常见目标，广泛应用于人脸识别、物体检测等场景。</w:t>
      </w:r>
    </w:p>
    <w:p w14:paraId="1A62E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答案：人物</w:t>
      </w:r>
    </w:p>
    <w:p w14:paraId="1F0341A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向AI下达任务、明确需求的指令文字叫做______。</w:t>
      </w:r>
    </w:p>
    <w:p w14:paraId="746BA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答案：提示词</w:t>
      </w:r>
    </w:p>
    <w:p w14:paraId="68DA4FD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使用人工智能工具，必须保护个人和他人的______，杜绝隐私泄露。</w:t>
      </w:r>
    </w:p>
    <w:p w14:paraId="7E397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答案：隐私</w:t>
      </w:r>
    </w:p>
    <w:p w14:paraId="19B68FF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智能语音助手主要运用了______技术，实现与人类的语音交互。</w:t>
      </w:r>
    </w:p>
    <w:p w14:paraId="1F8B6A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5A31765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人脸识别解锁功能运用了______技术，属于人工智能的计算机视觉分支。</w:t>
      </w:r>
    </w:p>
    <w:p w14:paraId="080A0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答案：图像识别</w:t>
      </w:r>
    </w:p>
    <w:p w14:paraId="5426DD6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自然语言处理技术能让机器理解并______人类的语言，实现智能对话、翻译等功能。</w:t>
      </w:r>
    </w:p>
    <w:p w14:paraId="632F3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答案：处理</w:t>
      </w:r>
    </w:p>
    <w:p w14:paraId="444F2E1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语音合成技术能把文字转换成______，常用于配音、语音播报等场景。</w:t>
      </w:r>
    </w:p>
    <w:p w14:paraId="13098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答案：声音</w:t>
      </w:r>
    </w:p>
    <w:p w14:paraId="3328038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人工智能的核心是______、延伸和扩展人类智能。</w:t>
      </w:r>
    </w:p>
    <w:p w14:paraId="4F64C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答案：模拟</w:t>
      </w:r>
    </w:p>
    <w:p w14:paraId="1E9141E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使用AI工具必须遵守______与伦理规范，做到合规、文明使用。</w:t>
      </w:r>
    </w:p>
    <w:p w14:paraId="1E3B2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答案：法律法规</w:t>
      </w:r>
    </w:p>
    <w:p w14:paraId="24F0C55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AI生成的内容可能存在“幻觉”，需要我们进行初步______和核实。</w:t>
      </w:r>
    </w:p>
    <w:p w14:paraId="6868A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答案：判断</w:t>
      </w:r>
    </w:p>
    <w:p w14:paraId="32EE112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人工智能伦理要求我们不传播______信息，坚守“智能向善”原则。</w:t>
      </w:r>
    </w:p>
    <w:p w14:paraId="36B4E8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答案：虚假</w:t>
      </w:r>
    </w:p>
    <w:p w14:paraId="774DEBF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智能扫地机器人是______在家庭生活中的典型应用，融合了避障、路径规划技术。</w:t>
      </w:r>
    </w:p>
    <w:p w14:paraId="605A1B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3519920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给AI写提示词要做到______、具体、文明，才能让AI精准理解需求。</w:t>
      </w:r>
    </w:p>
    <w:p w14:paraId="63520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答案：清晰</w:t>
      </w:r>
    </w:p>
    <w:p w14:paraId="0B261E9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人类主导创意、AI辅助执行，这种合作完成任务的方式叫做______。</w:t>
      </w:r>
    </w:p>
    <w:p w14:paraId="48256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答案：人机协作</w:t>
      </w:r>
    </w:p>
    <w:p w14:paraId="072FACF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保护______是使用AI工具的基本道德，杜绝抄袭、盗用他人创作成果。</w:t>
      </w:r>
    </w:p>
    <w:p w14:paraId="03CB2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答案：知识产权</w:t>
      </w:r>
    </w:p>
    <w:p w14:paraId="760BA96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智能导航软件是______在出行中的应用，依托路径规划算法提供导航服务。</w:t>
      </w:r>
    </w:p>
    <w:p w14:paraId="62401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2817492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初中生学习AI，重点是理解基本概念、掌握简单操作和______AI使用风险。</w:t>
      </w:r>
    </w:p>
    <w:p w14:paraId="5E40B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答案：防范</w:t>
      </w:r>
    </w:p>
    <w:p w14:paraId="20540A3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绿色低碳生活包括节约用电、______、绿色出行，与AI技术可协同推进环保。</w:t>
      </w:r>
    </w:p>
    <w:p w14:paraId="72591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答案：垃圾分类</w:t>
      </w:r>
    </w:p>
    <w:p w14:paraId="6A74EAA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健康生活包括合理运动、______、讲究卫生，AI可辅助监测健康状态。</w:t>
      </w:r>
    </w:p>
    <w:p w14:paraId="70A97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答案：均衡饮食</w:t>
      </w:r>
    </w:p>
    <w:p w14:paraId="3A35B96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人工智能的发展理念是______，即技术发展要服务人类、坚守伦理底线。</w:t>
      </w:r>
    </w:p>
    <w:p w14:paraId="4B4BA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答案：智能向善</w:t>
      </w:r>
    </w:p>
    <w:p w14:paraId="289C4F7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普通铅笔______人工智能工具，它仅能实现基础书写功能。（填“是”或“不是”）</w:t>
      </w:r>
    </w:p>
    <w:p w14:paraId="58D16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1B1BDFD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智能翻译软件运用了______技术，结合自然语言处理实现多语言实时翻译。</w:t>
      </w:r>
    </w:p>
    <w:p w14:paraId="129DDE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答案：自然语言处理</w:t>
      </w:r>
    </w:p>
    <w:p w14:paraId="76631F2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AI生成内容可能出现______错误，这是由于算法偏差或数据缺陷导致的。</w:t>
      </w:r>
    </w:p>
    <w:p w14:paraId="675170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答案：幻觉</w:t>
      </w:r>
    </w:p>
    <w:p w14:paraId="0EB0DE6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初中生使用AI工具，需要在______指导下，合理规范使用。</w:t>
      </w:r>
    </w:p>
    <w:p w14:paraId="7F3E25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答案：老师（家长）</w:t>
      </w:r>
    </w:p>
    <w:p w14:paraId="693CCB4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人工智能______替代人类的情感与创新思维，它仅能辅助人类完成任务。（填“能”或“不能”）</w:t>
      </w:r>
    </w:p>
    <w:p w14:paraId="404D9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63E0501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智能客服运用了______处理技术，能自动回复用户咨询、解决简单问题。</w:t>
      </w:r>
    </w:p>
    <w:p w14:paraId="1D2A0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答案：自然语言</w:t>
      </w:r>
    </w:p>
    <w:p w14:paraId="6F01133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盗版、不安全的AI工具______使用，其可能存在隐私泄露、病毒入侵风险。（填“能”或“不能”）</w:t>
      </w:r>
    </w:p>
    <w:p w14:paraId="6FC49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672F4B8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人工智能应用能______我们的生活与学习效率，减轻重复性劳动负担。</w:t>
      </w:r>
    </w:p>
    <w:p w14:paraId="32279A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答案：提高</w:t>
      </w:r>
    </w:p>
    <w:p w14:paraId="55ADD9E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泄露隐私______人工智能伦理规范，还可能违反相关法律法规。（填“符合”或“违反”）</w:t>
      </w:r>
    </w:p>
    <w:p w14:paraId="63B67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答案：违反</w:t>
      </w:r>
    </w:p>
    <w:p w14:paraId="6F4C736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智能手环______人工智能在健康监测中的应用，可监测心率、运动数据等。（填“是”或“不是”）</w:t>
      </w:r>
    </w:p>
    <w:p w14:paraId="48FDF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1606088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提示词中不能包含______、违法违规的指令，否则会生成不良内容。</w:t>
      </w:r>
    </w:p>
    <w:p w14:paraId="09BA44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答案：辱骂</w:t>
      </w:r>
    </w:p>
    <w:p w14:paraId="44421C8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机器学习是人工智能的______核心技术之一，让机器能通过数据学习提升能力。</w:t>
      </w:r>
    </w:p>
    <w:p w14:paraId="402738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答案：基础</w:t>
      </w:r>
    </w:p>
    <w:p w14:paraId="1C0BA0C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尊重他人劳动成果，是使用AI的______底线，也是诚信做人的基本要求。</w:t>
      </w:r>
    </w:p>
    <w:p w14:paraId="1FC08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答案：道德</w:t>
      </w:r>
    </w:p>
    <w:p w14:paraId="552C96E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绿色出行方式包括步行、______、公共交通，减少环境污染。</w:t>
      </w:r>
    </w:p>
    <w:p w14:paraId="648677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答案：自行车</w:t>
      </w:r>
    </w:p>
    <w:p w14:paraId="239666D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沉迷电子产品______健康的生活习惯，也会影响AI工具的合理使用。（填“是”或“不是”）</w:t>
      </w:r>
    </w:p>
    <w:p w14:paraId="236E8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6B18BBF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选择AI工具，要根据不同______和需求，选择合规、合适的类型。</w:t>
      </w:r>
    </w:p>
    <w:p w14:paraId="4754D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答案：任务场景</w:t>
      </w:r>
    </w:p>
    <w:p w14:paraId="44C69F9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智能照明自动开关，运用了AI______技术，实现人来灯亮、人走灯灭。</w:t>
      </w:r>
    </w:p>
    <w:p w14:paraId="2B1E1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答案：感应</w:t>
      </w:r>
    </w:p>
    <w:p w14:paraId="1EB37A7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智能分类垃圾桶运用了______技术，自动识别垃圾类型并分类。</w:t>
      </w:r>
    </w:p>
    <w:p w14:paraId="351FE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答案：图像识别</w:t>
      </w:r>
    </w:p>
    <w:p w14:paraId="14A16A95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人工智能的应用领域包括教育、______、交通、医疗等多个领域。</w:t>
      </w:r>
    </w:p>
    <w:p w14:paraId="1A973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答案：生活</w:t>
      </w:r>
    </w:p>
    <w:p w14:paraId="10401D65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用AI辅助学习，不可以______自己的作业，这是失信、违规的行为。</w:t>
      </w:r>
    </w:p>
    <w:p w14:paraId="436A5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答案：代写</w:t>
      </w:r>
    </w:p>
    <w:p w14:paraId="5047123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人工智能意识，是指能______、辨别生活中的AI应用，树立正确的AI认知。</w:t>
      </w:r>
    </w:p>
    <w:p w14:paraId="3CCBC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答案：识别</w:t>
      </w:r>
    </w:p>
    <w:p w14:paraId="2E3D4B6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人工智能思维包括______思维、算法思维和创新思维，是初中AI学习的核心素养。</w:t>
      </w:r>
    </w:p>
    <w:p w14:paraId="18FAE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答案：数据</w:t>
      </w:r>
    </w:p>
    <w:p w14:paraId="717D51D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我们要主动抵制人工智能生成的______信息，维护网络环境清朗。</w:t>
      </w:r>
    </w:p>
    <w:p w14:paraId="351F7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答案：虚假</w:t>
      </w:r>
    </w:p>
    <w:p w14:paraId="7BAB564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未备案、不安全的AI工具，______安全使用要求，严禁使用。（填“符合”或“不符合”）</w:t>
      </w:r>
    </w:p>
    <w:p w14:paraId="2FAAD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答案：不符合</w:t>
      </w:r>
    </w:p>
    <w:p w14:paraId="0AAF96D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智能快递柜人脸识别______人工智能应用，提升取件效率和安全性。（填“是”或“不是”）</w:t>
      </w:r>
    </w:p>
    <w:p w14:paraId="225BD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4062866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人工智能的目标是______和扩展人类智能，服务于人类生产生活。</w:t>
      </w:r>
    </w:p>
    <w:p w14:paraId="0EAAB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答案：延伸</w:t>
      </w:r>
    </w:p>
    <w:p w14:paraId="7F6FCE0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健康生活主题，不能包含低俗、______等不良内容，符合公序良俗。</w:t>
      </w:r>
    </w:p>
    <w:p w14:paraId="2F7956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答案：暴力</w:t>
      </w:r>
    </w:p>
    <w:p w14:paraId="7DEAAED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绿色低碳主题，不能包含______资源的内容，践行环保理念。</w:t>
      </w:r>
    </w:p>
    <w:p w14:paraId="21B23F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答案：浪费</w:t>
      </w:r>
    </w:p>
    <w:p w14:paraId="6DEABCD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AI工具的主要作用是______人类完成任务，而非取代人类。</w:t>
      </w:r>
    </w:p>
    <w:p w14:paraId="355688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答案：辅助</w:t>
      </w:r>
    </w:p>
    <w:p w14:paraId="10936C95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盲目依赖AI工具，______正确的使用态度，会影响独立思考能力。（填“是”或“不是”）</w:t>
      </w:r>
    </w:p>
    <w:p w14:paraId="5EF86A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26279F9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智能空调______人工智能家电，可实现智能控温、自适应调节。（填“是”或“不是”）</w:t>
      </w:r>
    </w:p>
    <w:p w14:paraId="07D69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134337F8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抄袭他人作品，______原创创作的基本要求，也违反知识产权相关规定。（填“符合”或“不符合”）</w:t>
      </w:r>
    </w:p>
    <w:p w14:paraId="4BFD2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答案：不符合</w:t>
      </w:r>
    </w:p>
    <w:p w14:paraId="3E36E43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语音合成技术常用于音频______、旁白播报、智能语音提醒等场景。</w:t>
      </w:r>
    </w:p>
    <w:p w14:paraId="3F3D53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答案：配音</w:t>
      </w:r>
    </w:p>
    <w:p w14:paraId="2D1EA99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人工智能发展必须遵守______与伦理底线，做到合法、合规、向善。</w:t>
      </w:r>
    </w:p>
    <w:p w14:paraId="12B36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答案：法律</w:t>
      </w:r>
    </w:p>
    <w:p w14:paraId="27C48AF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智能安防监控系统运用了______技术，实现异常行为检测、实时监控。</w:t>
      </w:r>
    </w:p>
    <w:p w14:paraId="497F8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088CDAC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给AI的提示词越______，生成结果越贴合需求，减少AI“幻觉”。</w:t>
      </w:r>
    </w:p>
    <w:p w14:paraId="5B68D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答案：具体</w:t>
      </w:r>
    </w:p>
    <w:p w14:paraId="7694C8E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个人隐私信息包括家庭住址、______、父母电话、银行卡号等。</w:t>
      </w:r>
    </w:p>
    <w:p w14:paraId="6630D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答案：身份证号</w:t>
      </w:r>
    </w:p>
    <w:p w14:paraId="4F57077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人工智能______独立进行思考和自主决策，需人类主导和引导。（填“能”或“不能”）</w:t>
      </w:r>
    </w:p>
    <w:p w14:paraId="761CD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0A69745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用AI做公益活动，______科技向善的行为，值得倡导。（填“是”或“不是”）</w:t>
      </w:r>
    </w:p>
    <w:p w14:paraId="4BCA9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5A743C5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传统计算器______人工智能工具，它仅能完成固定运算，无学习能力。（填“是”或“不是”）</w:t>
      </w:r>
    </w:p>
    <w:p w14:paraId="7A35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答案：不是</w:t>
      </w:r>
    </w:p>
    <w:p w14:paraId="5D6ED311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学习人工智能知识，能激发我们的______兴趣，提升科技素养。</w:t>
      </w:r>
    </w:p>
    <w:p w14:paraId="6B999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答案：科技</w:t>
      </w:r>
    </w:p>
    <w:p w14:paraId="317B558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智能语音输入法运用了______技术，实现“说话即打字”，解放双手。</w:t>
      </w:r>
    </w:p>
    <w:p w14:paraId="71022F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6272B553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使用AI工具要做到诚信、______创作，杜绝抄袭、盗用。</w:t>
      </w:r>
    </w:p>
    <w:p w14:paraId="513F03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答案：自主</w:t>
      </w:r>
    </w:p>
    <w:p w14:paraId="0E66A229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人工智能生成的内容______完全正确，需人工核查和修正。（填“会”或“不会”）</w:t>
      </w:r>
    </w:p>
    <w:p w14:paraId="337B4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答案：不会</w:t>
      </w:r>
    </w:p>
    <w:p w14:paraId="1104FD3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垃圾分类属于______低碳的生活方式，与AI技术结合可提升分类效率。</w:t>
      </w:r>
    </w:p>
    <w:p w14:paraId="6D022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答案：绿色</w:t>
      </w:r>
    </w:p>
    <w:p w14:paraId="3068D074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勤洗手、讲卫生______健康的生活习惯，AI可辅助宣传健康知识。（填“是”或“不是”）</w:t>
      </w:r>
    </w:p>
    <w:p w14:paraId="3E9E3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125994B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人工智能工具的操作要做到简单、______，遵守平台使用规则。</w:t>
      </w:r>
    </w:p>
    <w:p w14:paraId="1DB3C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答案：规范</w:t>
      </w:r>
    </w:p>
    <w:p w14:paraId="7A9BD8F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人机协作能结合人类的______与AI的高效能力，提升创作和工作效率。</w:t>
      </w:r>
    </w:p>
    <w:p w14:paraId="2BFD0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答案：创意</w:t>
      </w:r>
    </w:p>
    <w:p w14:paraId="16BF3B1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人工智能的使用风险，需要我们主动______、科学应对。</w:t>
      </w:r>
    </w:p>
    <w:p w14:paraId="1D8E7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答案：防范</w:t>
      </w:r>
    </w:p>
    <w:p w14:paraId="2806EBF7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智能公交调度系统运用了______技术，实现公交高效调度、减少拥堵。</w:t>
      </w:r>
    </w:p>
    <w:p w14:paraId="0526A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16E157B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学习人工智能知识，能提升我们的______素养，适应智能时代发展。</w:t>
      </w:r>
    </w:p>
    <w:p w14:paraId="7C735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答案：科技</w:t>
      </w:r>
    </w:p>
    <w:p w14:paraId="242D885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人工智能的核心素养包括AI意识、AI思维和______，是初中AI学习的重点。</w:t>
      </w:r>
    </w:p>
    <w:p w14:paraId="09607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答案：社会责任</w:t>
      </w:r>
    </w:p>
    <w:p w14:paraId="78624F4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AI生成内容出现错误，我们应当及时______，避免误导他人。</w:t>
      </w:r>
    </w:p>
    <w:p w14:paraId="70406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答案：修正</w:t>
      </w:r>
    </w:p>
    <w:p w14:paraId="78CA18C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智能手表的健康监测______人工智能的应用，可实时监测健康数据。（填“是”或“不是”）</w:t>
      </w:r>
    </w:p>
    <w:p w14:paraId="6FEF4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6D480048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使用AI工具时，不得随意输入______信息，防范隐私泄露风险。</w:t>
      </w:r>
    </w:p>
    <w:p w14:paraId="7D557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答案：隐私</w:t>
      </w:r>
    </w:p>
    <w:p w14:paraId="386AE631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人工智能伦理的核心要求是______，让技术服务于人类福祉。</w:t>
      </w:r>
    </w:p>
    <w:p w14:paraId="187D8A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答案：智能向善</w:t>
      </w:r>
    </w:p>
    <w:p w14:paraId="4A196650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平台智能推荐功能运用了______技术，根据用户偏好推荐内容。</w:t>
      </w:r>
    </w:p>
    <w:p w14:paraId="3EF23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712F222D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给AI写提示词，要避免使用______的指令，否则AI无法精准理解需求。</w:t>
      </w:r>
    </w:p>
    <w:p w14:paraId="1ADEB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答案：模糊</w:t>
      </w:r>
    </w:p>
    <w:p w14:paraId="5D474D0B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人工智能适合辅助我们完成______性的简单任务，释放人类创造力。</w:t>
      </w:r>
    </w:p>
    <w:p w14:paraId="5527D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答案：重复</w:t>
      </w:r>
    </w:p>
    <w:p w14:paraId="407E3FE0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人类的真实______和创新能力，是人工智能无法复制和替代的。</w:t>
      </w:r>
    </w:p>
    <w:p w14:paraId="104E1C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答案：情感</w:t>
      </w:r>
    </w:p>
    <w:p w14:paraId="1858631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智能音箱的语音交互运用了______和语音合成技术，实现双向对话。</w:t>
      </w:r>
    </w:p>
    <w:p w14:paraId="65625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答案：语音识别</w:t>
      </w:r>
    </w:p>
    <w:p w14:paraId="50FE7568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使用AI工具时，要主动______虚假错误信息，坚守信息真实性原则。</w:t>
      </w:r>
    </w:p>
    <w:p w14:paraId="03A11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答案：抵制</w:t>
      </w:r>
    </w:p>
    <w:p w14:paraId="630163D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人工智能学习与运行的基础是真实有效的______，数据质量决定AI效果。</w:t>
      </w:r>
    </w:p>
    <w:p w14:paraId="27F2B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答案：数据</w:t>
      </w:r>
    </w:p>
    <w:p w14:paraId="6938AE6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智能写作辅助工具______人工智能的应用，可辅助梳理思路、优化文字。（填“是”或“不是”）</w:t>
      </w:r>
    </w:p>
    <w:p w14:paraId="091BA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68669264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未成年人使用AI生成内容，必须经过______审核，避免不良内容。</w:t>
      </w:r>
    </w:p>
    <w:p w14:paraId="4CEFD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答案：成年人</w:t>
      </w:r>
    </w:p>
    <w:p w14:paraId="29C43F2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人工智能______拥有自我意识和真实情绪，它仅能模拟人类行为。（填“能”或“不能”）</w:t>
      </w:r>
    </w:p>
    <w:p w14:paraId="10966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6AF3A6F0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智能绘画工具运用了______技术，属于人工智能的计算机视觉分支，可根据提示词生成图像。</w:t>
      </w:r>
    </w:p>
    <w:p w14:paraId="00ECD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答案：人工智能图像生成</w:t>
      </w:r>
    </w:p>
    <w:p w14:paraId="572335BD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保护未成年人隐私，______人工智能伦理要求，也是法律的明确规定。（填“符合”或“违反”）</w:t>
      </w:r>
    </w:p>
    <w:p w14:paraId="17C15B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答案：符合</w:t>
      </w:r>
    </w:p>
    <w:p w14:paraId="45D63851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人工智能辅助学习，能帮助我们______学习效率，梳理知识点、解决难题。</w:t>
      </w:r>
    </w:p>
    <w:p w14:paraId="74D93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答案：提高</w:t>
      </w:r>
    </w:p>
    <w:p w14:paraId="6F2F0EA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智能体检设备______人工智能在医疗中的应用，可辅助监测健康状况。（填“是”或“不是”）</w:t>
      </w:r>
    </w:p>
    <w:p w14:paraId="6EBF2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4D0AE2E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给AI的提示词，要包含任务、______、风格等信息，确保AI精准输出。</w:t>
      </w:r>
    </w:p>
    <w:p w14:paraId="2F1B4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答案：要求</w:t>
      </w:r>
    </w:p>
    <w:p w14:paraId="44C190A8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人工智能创作的内容，______完全替代人类创作，人类的创意是核心。（填“能”或“不能”）</w:t>
      </w:r>
    </w:p>
    <w:p w14:paraId="5EF564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答案：不能</w:t>
      </w:r>
    </w:p>
    <w:p w14:paraId="5C17E204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智能语音闹钟______人工智能的应用，可实现语音唤醒、定时提醒。（填“是”或“不是”）</w:t>
      </w:r>
    </w:p>
    <w:p w14:paraId="4E31D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答案：是</w:t>
      </w:r>
    </w:p>
    <w:p w14:paraId="12E87675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传播人工智能不良信息，______伦理规范，还可能承担法律责任。（填“符合”或“违反”）</w:t>
      </w:r>
    </w:p>
    <w:p w14:paraId="34987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答案：违反</w:t>
      </w:r>
    </w:p>
    <w:p w14:paraId="2DACD0E4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初中生学习AI，重点是理解概念、掌握简单操作和______合规使用方法。</w:t>
      </w:r>
    </w:p>
    <w:p w14:paraId="6A24F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答案：规范</w:t>
      </w:r>
    </w:p>
    <w:p w14:paraId="13C12D8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智能设备避障技术运用了______和图像识别技术，实现自动规避障碍物，是AI在设备控制中的应用。</w:t>
      </w:r>
    </w:p>
    <w:p w14:paraId="7C5AB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答案：人工智能</w:t>
      </w:r>
    </w:p>
    <w:p w14:paraId="3CB034C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使用AI工具时，要保持______、独立思考的态度，不盲目依赖。</w:t>
      </w:r>
    </w:p>
    <w:p w14:paraId="767A1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答案：理性</w:t>
      </w:r>
    </w:p>
    <w:p w14:paraId="03334B2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人工智能伦理要求我们做到公平、______、向善，尊重他人、坚守底线。</w:t>
      </w:r>
    </w:p>
    <w:p w14:paraId="51007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答案：诚信</w:t>
      </w:r>
    </w:p>
    <w:p w14:paraId="665F1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D471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354A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3">
    <w:nsid w:val="D1EB1714"/>
    <w:multiLevelType w:val="singleLevel"/>
    <w:tmpl w:val="D1EB17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3A63A41"/>
    <w:multiLevelType w:val="singleLevel"/>
    <w:tmpl w:val="03A63A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6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4">
    <w:nsid w:val="59EEFD2A"/>
    <w:multiLevelType w:val="singleLevel"/>
    <w:tmpl w:val="59EEFD2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5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8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7"/>
  </w:num>
  <w:num w:numId="2">
    <w:abstractNumId w:val="32"/>
  </w:num>
  <w:num w:numId="3">
    <w:abstractNumId w:val="83"/>
  </w:num>
  <w:num w:numId="4">
    <w:abstractNumId w:val="28"/>
  </w:num>
  <w:num w:numId="5">
    <w:abstractNumId w:val="20"/>
  </w:num>
  <w:num w:numId="6">
    <w:abstractNumId w:val="50"/>
  </w:num>
  <w:num w:numId="7">
    <w:abstractNumId w:val="65"/>
  </w:num>
  <w:num w:numId="8">
    <w:abstractNumId w:val="93"/>
  </w:num>
  <w:num w:numId="9">
    <w:abstractNumId w:val="48"/>
  </w:num>
  <w:num w:numId="10">
    <w:abstractNumId w:val="7"/>
  </w:num>
  <w:num w:numId="11">
    <w:abstractNumId w:val="66"/>
  </w:num>
  <w:num w:numId="12">
    <w:abstractNumId w:val="85"/>
  </w:num>
  <w:num w:numId="13">
    <w:abstractNumId w:val="31"/>
  </w:num>
  <w:num w:numId="14">
    <w:abstractNumId w:val="80"/>
  </w:num>
  <w:num w:numId="15">
    <w:abstractNumId w:val="42"/>
  </w:num>
  <w:num w:numId="16">
    <w:abstractNumId w:val="64"/>
  </w:num>
  <w:num w:numId="17">
    <w:abstractNumId w:val="37"/>
  </w:num>
  <w:num w:numId="18">
    <w:abstractNumId w:val="35"/>
  </w:num>
  <w:num w:numId="19">
    <w:abstractNumId w:val="11"/>
  </w:num>
  <w:num w:numId="20">
    <w:abstractNumId w:val="77"/>
  </w:num>
  <w:num w:numId="21">
    <w:abstractNumId w:val="88"/>
  </w:num>
  <w:num w:numId="22">
    <w:abstractNumId w:val="53"/>
  </w:num>
  <w:num w:numId="23">
    <w:abstractNumId w:val="76"/>
  </w:num>
  <w:num w:numId="24">
    <w:abstractNumId w:val="17"/>
  </w:num>
  <w:num w:numId="25">
    <w:abstractNumId w:val="98"/>
  </w:num>
  <w:num w:numId="26">
    <w:abstractNumId w:val="96"/>
  </w:num>
  <w:num w:numId="27">
    <w:abstractNumId w:val="27"/>
  </w:num>
  <w:num w:numId="28">
    <w:abstractNumId w:val="89"/>
  </w:num>
  <w:num w:numId="29">
    <w:abstractNumId w:val="8"/>
  </w:num>
  <w:num w:numId="30">
    <w:abstractNumId w:val="73"/>
  </w:num>
  <w:num w:numId="31">
    <w:abstractNumId w:val="3"/>
  </w:num>
  <w:num w:numId="32">
    <w:abstractNumId w:val="82"/>
  </w:num>
  <w:num w:numId="33">
    <w:abstractNumId w:val="99"/>
  </w:num>
  <w:num w:numId="34">
    <w:abstractNumId w:val="1"/>
  </w:num>
  <w:num w:numId="35">
    <w:abstractNumId w:val="63"/>
  </w:num>
  <w:num w:numId="36">
    <w:abstractNumId w:val="81"/>
  </w:num>
  <w:num w:numId="37">
    <w:abstractNumId w:val="45"/>
  </w:num>
  <w:num w:numId="38">
    <w:abstractNumId w:val="38"/>
  </w:num>
  <w:num w:numId="39">
    <w:abstractNumId w:val="69"/>
  </w:num>
  <w:num w:numId="40">
    <w:abstractNumId w:val="97"/>
  </w:num>
  <w:num w:numId="41">
    <w:abstractNumId w:val="23"/>
  </w:num>
  <w:num w:numId="42">
    <w:abstractNumId w:val="5"/>
  </w:num>
  <w:num w:numId="43">
    <w:abstractNumId w:val="22"/>
  </w:num>
  <w:num w:numId="44">
    <w:abstractNumId w:val="86"/>
  </w:num>
  <w:num w:numId="45">
    <w:abstractNumId w:val="2"/>
  </w:num>
  <w:num w:numId="46">
    <w:abstractNumId w:val="59"/>
  </w:num>
  <w:num w:numId="47">
    <w:abstractNumId w:val="4"/>
  </w:num>
  <w:num w:numId="48">
    <w:abstractNumId w:val="87"/>
  </w:num>
  <w:num w:numId="49">
    <w:abstractNumId w:val="94"/>
  </w:num>
  <w:num w:numId="50">
    <w:abstractNumId w:val="78"/>
  </w:num>
  <w:num w:numId="51">
    <w:abstractNumId w:val="70"/>
  </w:num>
  <w:num w:numId="52">
    <w:abstractNumId w:val="90"/>
  </w:num>
  <w:num w:numId="53">
    <w:abstractNumId w:val="51"/>
  </w:num>
  <w:num w:numId="54">
    <w:abstractNumId w:val="52"/>
  </w:num>
  <w:num w:numId="55">
    <w:abstractNumId w:val="34"/>
  </w:num>
  <w:num w:numId="56">
    <w:abstractNumId w:val="71"/>
  </w:num>
  <w:num w:numId="57">
    <w:abstractNumId w:val="61"/>
  </w:num>
  <w:num w:numId="58">
    <w:abstractNumId w:val="41"/>
  </w:num>
  <w:num w:numId="59">
    <w:abstractNumId w:val="62"/>
  </w:num>
  <w:num w:numId="60">
    <w:abstractNumId w:val="19"/>
  </w:num>
  <w:num w:numId="61">
    <w:abstractNumId w:val="75"/>
  </w:num>
  <w:num w:numId="62">
    <w:abstractNumId w:val="54"/>
  </w:num>
  <w:num w:numId="63">
    <w:abstractNumId w:val="72"/>
  </w:num>
  <w:num w:numId="64">
    <w:abstractNumId w:val="49"/>
  </w:num>
  <w:num w:numId="65">
    <w:abstractNumId w:val="29"/>
  </w:num>
  <w:num w:numId="66">
    <w:abstractNumId w:val="56"/>
  </w:num>
  <w:num w:numId="67">
    <w:abstractNumId w:val="18"/>
  </w:num>
  <w:num w:numId="68">
    <w:abstractNumId w:val="74"/>
  </w:num>
  <w:num w:numId="69">
    <w:abstractNumId w:val="14"/>
  </w:num>
  <w:num w:numId="70">
    <w:abstractNumId w:val="44"/>
  </w:num>
  <w:num w:numId="71">
    <w:abstractNumId w:val="68"/>
  </w:num>
  <w:num w:numId="72">
    <w:abstractNumId w:val="46"/>
  </w:num>
  <w:num w:numId="73">
    <w:abstractNumId w:val="58"/>
  </w:num>
  <w:num w:numId="74">
    <w:abstractNumId w:val="92"/>
  </w:num>
  <w:num w:numId="75">
    <w:abstractNumId w:val="39"/>
  </w:num>
  <w:num w:numId="76">
    <w:abstractNumId w:val="30"/>
  </w:num>
  <w:num w:numId="77">
    <w:abstractNumId w:val="13"/>
  </w:num>
  <w:num w:numId="78">
    <w:abstractNumId w:val="95"/>
  </w:num>
  <w:num w:numId="79">
    <w:abstractNumId w:val="36"/>
  </w:num>
  <w:num w:numId="80">
    <w:abstractNumId w:val="21"/>
  </w:num>
  <w:num w:numId="81">
    <w:abstractNumId w:val="67"/>
  </w:num>
  <w:num w:numId="82">
    <w:abstractNumId w:val="40"/>
  </w:num>
  <w:num w:numId="83">
    <w:abstractNumId w:val="10"/>
  </w:num>
  <w:num w:numId="84">
    <w:abstractNumId w:val="84"/>
  </w:num>
  <w:num w:numId="85">
    <w:abstractNumId w:val="25"/>
  </w:num>
  <w:num w:numId="86">
    <w:abstractNumId w:val="16"/>
  </w:num>
  <w:num w:numId="87">
    <w:abstractNumId w:val="9"/>
  </w:num>
  <w:num w:numId="88">
    <w:abstractNumId w:val="12"/>
  </w:num>
  <w:num w:numId="89">
    <w:abstractNumId w:val="15"/>
  </w:num>
  <w:num w:numId="90">
    <w:abstractNumId w:val="6"/>
  </w:num>
  <w:num w:numId="91">
    <w:abstractNumId w:val="60"/>
  </w:num>
  <w:num w:numId="92">
    <w:abstractNumId w:val="26"/>
  </w:num>
  <w:num w:numId="93">
    <w:abstractNumId w:val="57"/>
  </w:num>
  <w:num w:numId="94">
    <w:abstractNumId w:val="33"/>
  </w:num>
  <w:num w:numId="95">
    <w:abstractNumId w:val="91"/>
  </w:num>
  <w:num w:numId="96">
    <w:abstractNumId w:val="0"/>
  </w:num>
  <w:num w:numId="97">
    <w:abstractNumId w:val="24"/>
  </w:num>
  <w:num w:numId="98">
    <w:abstractNumId w:val="43"/>
  </w:num>
  <w:num w:numId="99">
    <w:abstractNumId w:val="79"/>
  </w:num>
  <w:num w:numId="1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D2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3648</Words>
  <Characters>4200</Characters>
  <TotalTime>0</TotalTime>
  <ScaleCrop>false</ScaleCrop>
  <LinksUpToDate>false</LinksUpToDate>
  <CharactersWithSpaces>4202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2026-04-06T08:54:00Z</dcterms:created>
  <dc:creator>Apache POI</dc:creator>
  <cp:lastModifiedBy>不要念名字</cp:lastModifiedBy>
  <dcterms:modified xsi:type="dcterms:W3CDTF">2026-04-06T08:54:27Z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A8A5C21BAE1D4F9B9F3F613C81A5ADED_13</vt:lpwstr>
  </property>
</Properties>
</file>