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C10CE6">
      <w:pPr>
        <w:spacing w:before="480" w:after="480" w:line="288" w:lineRule="auto"/>
        <w:ind w:left="0"/>
      </w:pPr>
      <w:bookmarkStart w:id="0" w:name="_GoBack"/>
      <w:bookmarkEnd w:id="0"/>
    </w:p>
    <w:p w14:paraId="374D4A3B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下列属于人工智能核心概念的是（）</w:t>
      </w:r>
    </w:p>
    <w:p w14:paraId="089458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模拟人类智能 B. 机器学习 C. 手工制作 D. 传统计算</w:t>
      </w:r>
    </w:p>
    <w:p w14:paraId="056B1B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</w:t>
      </w:r>
    </w:p>
    <w:p w14:paraId="551CF701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属于AI语音类技术的是（）</w:t>
      </w:r>
    </w:p>
    <w:p w14:paraId="409B12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语音合成 B. 手工朗读 C. 语音识别 D. 文字抄写</w:t>
      </w:r>
    </w:p>
    <w:p w14:paraId="6A745A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答案：BD</w:t>
      </w:r>
    </w:p>
    <w:p w14:paraId="384B24EC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下列属于AI伦理禁止行为的是（）</w:t>
      </w:r>
    </w:p>
    <w:p w14:paraId="2B10D6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合规学习 B. 侵权抄袭 C. 造谣传谣 D. 网络欺凌</w:t>
      </w:r>
    </w:p>
    <w:p w14:paraId="5D53C1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答案：CD</w:t>
      </w:r>
    </w:p>
    <w:p w14:paraId="1EFC102B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使用AI提示词的正确要素有（）</w:t>
      </w:r>
    </w:p>
    <w:p w14:paraId="73C32D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任务清晰 B. 文明用语 C. 违法指令 D. 风格明确</w:t>
      </w:r>
    </w:p>
    <w:p w14:paraId="710095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答案：ABD</w:t>
      </w:r>
    </w:p>
    <w:p w14:paraId="34132EB1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AI生成内容的核查维度包括（）</w:t>
      </w:r>
    </w:p>
    <w:p w14:paraId="1D076B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事实真实 B. 合法合规 C. 道德正向 D. 盲目相信</w:t>
      </w:r>
    </w:p>
    <w:p w14:paraId="7263D2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答案：ACD</w:t>
      </w:r>
    </w:p>
    <w:p w14:paraId="1AE353D2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人工智能的基础支撑要素是（）</w:t>
      </w:r>
    </w:p>
    <w:p w14:paraId="483021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数据 B. 算法 C. 算力 D. 纸张</w:t>
      </w:r>
    </w:p>
    <w:p w14:paraId="4D307B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答案：BCD</w:t>
      </w:r>
    </w:p>
    <w:p w14:paraId="68D22AF6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属于生活中AI应用的组合是（）</w:t>
      </w:r>
    </w:p>
    <w:p w14:paraId="09179F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智能导航 B. 人脸识别 C. 手工折纸 D. 智能音箱</w:t>
      </w:r>
    </w:p>
    <w:p w14:paraId="4A6618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答案：ABCD</w:t>
      </w:r>
    </w:p>
    <w:p w14:paraId="5179ABB6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保护个人隐私的正确做法是（）</w:t>
      </w:r>
    </w:p>
    <w:p w14:paraId="6A9FF0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不填身份证号 B. 不泄露家庭住址 C. 随意发隐私照 D. 公开手机号</w:t>
      </w:r>
    </w:p>
    <w:p w14:paraId="781376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</w:t>
      </w:r>
    </w:p>
    <w:p w14:paraId="704115A4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图像识别技术可识别的内容是（）</w:t>
      </w:r>
    </w:p>
    <w:p w14:paraId="53128B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手写文字 B. 动物植物 C. 人脸信息 D. 空气</w:t>
      </w:r>
    </w:p>
    <w:p w14:paraId="12EC07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答案：BD</w:t>
      </w:r>
    </w:p>
    <w:p w14:paraId="0377E234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下列属于AI工具滥用的是（）</w:t>
      </w:r>
    </w:p>
    <w:p w14:paraId="2C9997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辅助学习 B. 代写作业 C. 考试作弊 D. 抄袭创作</w:t>
      </w:r>
    </w:p>
    <w:p w14:paraId="08B513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答案：CD</w:t>
      </w:r>
    </w:p>
    <w:p w14:paraId="650859AB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人机协作创作的正确流程是（）</w:t>
      </w:r>
    </w:p>
    <w:p w14:paraId="12AFBE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人类构思 B. AI辅助生成 C. 人工修改 D. 纯AI生成</w:t>
      </w:r>
    </w:p>
    <w:p w14:paraId="105587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5D8708C8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自然语言处理的应用场景有（）</w:t>
      </w:r>
    </w:p>
    <w:p w14:paraId="0C26DA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智能翻译 B. 手工写字 C. 智能客服 D. AI写作</w:t>
      </w:r>
    </w:p>
    <w:p w14:paraId="1474F6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答案：ACD</w:t>
      </w:r>
    </w:p>
    <w:p w14:paraId="2C1244A2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选择AI工具的合理依据是（）</w:t>
      </w:r>
    </w:p>
    <w:p w14:paraId="6C2E2A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任务需求 B. 合规安全 C. 操作难度 D. 价格昂贵</w:t>
      </w:r>
    </w:p>
    <w:p w14:paraId="4EBF44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答案：BCD</w:t>
      </w:r>
    </w:p>
    <w:p w14:paraId="0FA43AAC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人工智能无法替代人类的能力是（）</w:t>
      </w:r>
    </w:p>
    <w:p w14:paraId="5ADD9D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情感共鸣 B. 道德判断 C. 创新思维 D. 简单计算</w:t>
      </w:r>
    </w:p>
    <w:p w14:paraId="2B57E9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答案：ABCD</w:t>
      </w:r>
    </w:p>
    <w:p w14:paraId="5BDEDDE4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合规使用AI工具的要求是（）</w:t>
      </w:r>
    </w:p>
    <w:p w14:paraId="437E25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用正规工具 B. 遵守规则 C. 泄露隐私 D. 人机协作</w:t>
      </w:r>
    </w:p>
    <w:p w14:paraId="6A6258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答案：ABD</w:t>
      </w:r>
    </w:p>
    <w:p w14:paraId="4B03717B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下列属于AI感知技术的是（）</w:t>
      </w:r>
    </w:p>
    <w:p w14:paraId="6348FC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图像识别 B. 语音识别 C. 手工感知 D. 触觉感应</w:t>
      </w:r>
    </w:p>
    <w:p w14:paraId="767CF9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</w:t>
      </w:r>
    </w:p>
    <w:p w14:paraId="6C9E0E9E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AI生成内容的风险包括（）</w:t>
      </w:r>
    </w:p>
    <w:p w14:paraId="2E3557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信息错误 B. 低俗内容 C. 合规知识 D. 侵权风险</w:t>
      </w:r>
    </w:p>
    <w:p w14:paraId="6D3717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答案：BD</w:t>
      </w:r>
    </w:p>
    <w:p w14:paraId="09F6EC12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下列行为符合AI伦理的是（）</w:t>
      </w:r>
    </w:p>
    <w:p w14:paraId="39123C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保护隐私 B. 盗版使用 C. 尊重版权 D. 传播谣言</w:t>
      </w:r>
    </w:p>
    <w:p w14:paraId="6FD7A4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答案：CD</w:t>
      </w:r>
    </w:p>
    <w:p w14:paraId="6B1AD96B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提示词的禁忌内容是（）</w:t>
      </w:r>
    </w:p>
    <w:p w14:paraId="5A1AEC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清晰需求 B. 辱骂文字 C. 违法指令 D. 模糊表述</w:t>
      </w:r>
    </w:p>
    <w:p w14:paraId="136F51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答案：BCD</w:t>
      </w:r>
    </w:p>
    <w:p w14:paraId="773A5E41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人工智能的正向作用是（）</w:t>
      </w:r>
    </w:p>
    <w:p w14:paraId="7A629D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辅助学习 B. 方便生活 C. 取代人类 D. 提高效率</w:t>
      </w:r>
    </w:p>
    <w:p w14:paraId="5F7AC7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答案：ABD</w:t>
      </w:r>
    </w:p>
    <w:p w14:paraId="2B9A6F54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智能家电的AI功能有（）</w:t>
      </w:r>
    </w:p>
    <w:p w14:paraId="6DFCA3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自动控温 B. 手动开关 C. 智能避障 D. 语音控制</w:t>
      </w:r>
    </w:p>
    <w:p w14:paraId="063417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答案：ACD</w:t>
      </w:r>
    </w:p>
    <w:p w14:paraId="2B5EF173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初中生使用AI的正确态度是（）</w:t>
      </w:r>
    </w:p>
    <w:p w14:paraId="30DA11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理性使用 B. 盲目依赖 C. 遵守规则 D. 拒绝使用</w:t>
      </w:r>
    </w:p>
    <w:p w14:paraId="7EBE8A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答案：AC</w:t>
      </w:r>
    </w:p>
    <w:p w14:paraId="1A3ACEEC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下列属于数据合规使用的是（）</w:t>
      </w:r>
    </w:p>
    <w:p w14:paraId="6F0BBC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非法收集 B. 安全存储 C. 合理使用 D. 依法销毁</w:t>
      </w:r>
    </w:p>
    <w:p w14:paraId="54D0C9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答案：BCD</w:t>
      </w:r>
    </w:p>
    <w:p w14:paraId="09D9DD16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AI辅助学习的正确方式是（）</w:t>
      </w:r>
    </w:p>
    <w:p w14:paraId="19BFA2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答疑解惑 B. 代写作业 C. 整理资料 D. 讲解难题</w:t>
      </w:r>
    </w:p>
    <w:p w14:paraId="1E51FB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答案：ACD</w:t>
      </w:r>
    </w:p>
    <w:p w14:paraId="59F919FC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属于AI创作合规行为的是（）</w:t>
      </w:r>
    </w:p>
    <w:p w14:paraId="5B2F0C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原创构思 B. 抄袭拼接 C. 合理修改 D. 标注辅助</w:t>
      </w:r>
    </w:p>
    <w:p w14:paraId="7EE475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答案：ABD</w:t>
      </w:r>
    </w:p>
    <w:p w14:paraId="5255A606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下列属于机器学习特点的是（）</w:t>
      </w:r>
    </w:p>
    <w:p w14:paraId="36AE61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从数据学习 B. 固定程序 C. 持续优化 D. 辅助决策</w:t>
      </w:r>
    </w:p>
    <w:p w14:paraId="0CECD1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答案：AC</w:t>
      </w:r>
    </w:p>
    <w:p w14:paraId="0BE338A3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智能推荐的依据是（）</w:t>
      </w:r>
    </w:p>
    <w:p w14:paraId="579308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用户偏好 B. 随机推送 C. 历史数据 D. 使用习惯</w:t>
      </w:r>
    </w:p>
    <w:p w14:paraId="0CCFAE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答案：BD</w:t>
      </w:r>
    </w:p>
    <w:p w14:paraId="782E2C5F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下列属于隐私信息的是（）</w:t>
      </w:r>
    </w:p>
    <w:p w14:paraId="2EEA22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公开科普 B. 身份证号 C. 家庭住址 D. 父母电话</w:t>
      </w:r>
    </w:p>
    <w:p w14:paraId="14043B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答案：CD</w:t>
      </w:r>
    </w:p>
    <w:p w14:paraId="72488F0C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人工智能伦理的核心是（）</w:t>
      </w:r>
    </w:p>
    <w:p w14:paraId="1DA0D7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智能向善 B. 公平诚信 C. 违法牟利 D. 保护隐私</w:t>
      </w:r>
    </w:p>
    <w:p w14:paraId="058649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答案：ABD</w:t>
      </w:r>
    </w:p>
    <w:p w14:paraId="4FD8746F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AI工具操作的基本要求是（）</w:t>
      </w:r>
    </w:p>
    <w:p w14:paraId="0D441B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简单规范 B. 安全可靠 C. 复杂难懂 D. 适合学生</w:t>
      </w:r>
    </w:p>
    <w:p w14:paraId="2195AB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答案：ACD</w:t>
      </w:r>
    </w:p>
    <w:p w14:paraId="0FB622DE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下列属于AI生活服务应用的是（）</w:t>
      </w:r>
    </w:p>
    <w:p w14:paraId="2A2329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智能垃圾分类 B. 手工扫地 C. 智能快递柜 D. 智能门锁</w:t>
      </w:r>
    </w:p>
    <w:p w14:paraId="00A969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答案：BCD</w:t>
      </w:r>
    </w:p>
    <w:p w14:paraId="482309EC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提示词的作用包括（）</w:t>
      </w:r>
    </w:p>
    <w:p w14:paraId="0ECAB3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明确需求 B. 引导AI C. 制造混乱 D. 提升质量</w:t>
      </w:r>
    </w:p>
    <w:p w14:paraId="03775B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答案：ABD</w:t>
      </w:r>
    </w:p>
    <w:p w14:paraId="6BBEF5B0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下列行为违反版权规范的是（）</w:t>
      </w:r>
    </w:p>
    <w:p w14:paraId="71A9EA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原创使用 B. 盗用作品 C. 商用侵权 D. 篡改冒充</w:t>
      </w:r>
    </w:p>
    <w:p w14:paraId="329611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答案：BCD</w:t>
      </w:r>
    </w:p>
    <w:p w14:paraId="7E42FA81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人工智能的发展趋势是（）</w:t>
      </w:r>
    </w:p>
    <w:p w14:paraId="782D2D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更智能 B. 更安全 C. 更合规 D. 更混乱</w:t>
      </w:r>
    </w:p>
    <w:p w14:paraId="76F503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1284C58A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属于绿色低碳与AI结合的是（）</w:t>
      </w:r>
    </w:p>
    <w:p w14:paraId="68B0FA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环保宣传 B. 浪费资源 C. 节能规划 D. 垃圾分类指导</w:t>
      </w:r>
    </w:p>
    <w:p w14:paraId="21A1CB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答案：ACD</w:t>
      </w:r>
    </w:p>
    <w:p w14:paraId="5764DDA0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下列属于AI核心素养的是（）</w:t>
      </w:r>
    </w:p>
    <w:p w14:paraId="1EC6AB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AI意识 B. AI思维 C. 盲目依赖 D. 社会责任</w:t>
      </w:r>
    </w:p>
    <w:p w14:paraId="1541C9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答案：ABD</w:t>
      </w:r>
    </w:p>
    <w:p w14:paraId="16D9F0CF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健康生活与AI结合的是（）</w:t>
      </w:r>
    </w:p>
    <w:p w14:paraId="6BA35C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运动提醒 B. 熬夜游戏 C. 饮食规划 D. 健康监测</w:t>
      </w:r>
    </w:p>
    <w:p w14:paraId="5AF55A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答案：AC</w:t>
      </w:r>
    </w:p>
    <w:p w14:paraId="0D774153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AI生成错误的原因是（）</w:t>
      </w:r>
    </w:p>
    <w:p w14:paraId="55EEB8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数据不足 B. 提示词模糊 C. 算法偏差 D. 绝对正确</w:t>
      </w:r>
    </w:p>
    <w:p w14:paraId="4C14B9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528AE108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下列属于智能安防AI应用的是（）</w:t>
      </w:r>
    </w:p>
    <w:p w14:paraId="484D8A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人脸识别门禁 B. 手工看门 C. 智能监控 D. 异常报警</w:t>
      </w:r>
    </w:p>
    <w:p w14:paraId="2E88A1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答案：ACD</w:t>
      </w:r>
    </w:p>
    <w:p w14:paraId="237CBEA6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人机协作的优势是（）</w:t>
      </w:r>
    </w:p>
    <w:p w14:paraId="0A8DC5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提升效率 B. 激发创意 C. 完全依赖AI D. 优势互补</w:t>
      </w:r>
    </w:p>
    <w:p w14:paraId="784A11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答案：ABD</w:t>
      </w:r>
    </w:p>
    <w:p w14:paraId="0699EA8C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下列属于AI办公应用的是（）</w:t>
      </w:r>
    </w:p>
    <w:p w14:paraId="06AB6B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AI写作 B. 手工写字 C. AI排版 D. AI翻译</w:t>
      </w:r>
    </w:p>
    <w:p w14:paraId="40BA62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答案：CD</w:t>
      </w:r>
    </w:p>
    <w:p w14:paraId="7F1A8AA9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初中生使用AI需避免的是（）</w:t>
      </w:r>
    </w:p>
    <w:p w14:paraId="179222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沉迷娱乐 B. 合规学习 C. 泄露隐私 D. 违规操作</w:t>
      </w:r>
    </w:p>
    <w:p w14:paraId="729A3B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答案：ACD</w:t>
      </w:r>
    </w:p>
    <w:p w14:paraId="40EC57FC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下列属于AI技术局限性的是（）</w:t>
      </w:r>
    </w:p>
    <w:p w14:paraId="2125C0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无情感 B. 会出错 C. 全知全能 D. 需人工核查</w:t>
      </w:r>
    </w:p>
    <w:p w14:paraId="7E864C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答案：ABD</w:t>
      </w:r>
    </w:p>
    <w:p w14:paraId="690E0425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文明使用AI的要求是（）</w:t>
      </w:r>
    </w:p>
    <w:p w14:paraId="2C4242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用语礼貌 B. 指令合法 C. 需求合理 D. 辱骂攻击</w:t>
      </w:r>
    </w:p>
    <w:p w14:paraId="56A8A1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3E4D25D6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下列属于数据安全保护的是（）</w:t>
      </w:r>
    </w:p>
    <w:p w14:paraId="3CABFB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加密存储 B. 权限管控 C. 随意泄露 D. 不传播隐私</w:t>
      </w:r>
    </w:p>
    <w:p w14:paraId="23F189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答案：ABD</w:t>
      </w:r>
    </w:p>
    <w:p w14:paraId="3B439B81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属于AI辅助设计的是（）</w:t>
      </w:r>
    </w:p>
    <w:p w14:paraId="60E436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创意绘画 B. 抄袭画作 C. 海报制作 D. 文案设计</w:t>
      </w:r>
    </w:p>
    <w:p w14:paraId="437BB2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答案：ACD</w:t>
      </w:r>
    </w:p>
    <w:p w14:paraId="51D906BB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下列属于公平使用AI的是（）</w:t>
      </w:r>
    </w:p>
    <w:p w14:paraId="0D9B37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不歧视他人 B. 平等对待 C. 欺凌弱者 D. 公正使用</w:t>
      </w:r>
    </w:p>
    <w:p w14:paraId="1DBF3E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答案：ABD</w:t>
      </w:r>
    </w:p>
    <w:p w14:paraId="72E26268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AI内容处理的正确方式是（）</w:t>
      </w:r>
    </w:p>
    <w:p w14:paraId="4EC903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检查修改 B. 合规使用 C. 侵权传播 D. 合理借鉴</w:t>
      </w:r>
    </w:p>
    <w:p w14:paraId="7A0CE2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答案：ABD</w:t>
      </w:r>
    </w:p>
    <w:p w14:paraId="3BD849F7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下列属于智能交通AI应用的是（）</w:t>
      </w:r>
    </w:p>
    <w:p w14:paraId="40E8CA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智能导航 B. 驾驶辅助 C. 手动骑车 D. 公交调度</w:t>
      </w:r>
    </w:p>
    <w:p w14:paraId="2135C2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答案：ACD</w:t>
      </w:r>
    </w:p>
    <w:p w14:paraId="37F96217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学习AI的意义是（）</w:t>
      </w:r>
    </w:p>
    <w:p w14:paraId="596464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适应时代 B. 提升素养 C. 培养创新 D. 无视科技</w:t>
      </w:r>
    </w:p>
    <w:p w14:paraId="0BA384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402D5514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下列属于AI教育应用的是（）</w:t>
      </w:r>
    </w:p>
    <w:p w14:paraId="7309C6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个性化学习 B. 智能批改 C. 替考作弊 D. 知识科普</w:t>
      </w:r>
    </w:p>
    <w:p w14:paraId="67A054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答案：ACD</w:t>
      </w:r>
    </w:p>
    <w:p w14:paraId="09BFB878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提示词风格指令可选择（）</w:t>
      </w:r>
    </w:p>
    <w:p w14:paraId="6112AF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卡通 B. 写实 C. 低俗 D. 文艺</w:t>
      </w:r>
    </w:p>
    <w:p w14:paraId="22EF7E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答案：BD</w:t>
      </w:r>
    </w:p>
    <w:p w14:paraId="72538660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下列属于AI创作修改原则的是（）</w:t>
      </w:r>
    </w:p>
    <w:p w14:paraId="45730E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修正错误 B. 合规调整 C. 恶意篡改 D. 优化表达</w:t>
      </w:r>
    </w:p>
    <w:p w14:paraId="6532C2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答案：ABD</w:t>
      </w:r>
    </w:p>
    <w:p w14:paraId="76B8F225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人工智能对学习的帮助是（）</w:t>
      </w:r>
    </w:p>
    <w:p w14:paraId="4F1BA5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答疑解惑 B. 整理资料 C. 拓展视野 D. 代写作业</w:t>
      </w:r>
    </w:p>
    <w:p w14:paraId="2560DC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0B899086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隐私保护的技术手段是（）</w:t>
      </w:r>
    </w:p>
    <w:p w14:paraId="782C31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信息脱敏 B. 数据加密 C. 权限管理 D. 随意公开</w:t>
      </w:r>
    </w:p>
    <w:p w14:paraId="3BE9DA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4EF84F20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下列属于智能服务AI应用的是（）</w:t>
      </w:r>
    </w:p>
    <w:p w14:paraId="11A0B0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智能客服 B. 智能咨询 C. 智能导览 D. 人工服务</w:t>
      </w:r>
    </w:p>
    <w:p w14:paraId="2F2B74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5D13285A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下列属于诚信使用AI的是（）</w:t>
      </w:r>
    </w:p>
    <w:p w14:paraId="36D81A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不造假 B. 不抄袭 C. 不造谣 D. 不诚信</w:t>
      </w:r>
    </w:p>
    <w:p w14:paraId="5BACE2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64D31A93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智能识别可识别的类型是（）</w:t>
      </w:r>
    </w:p>
    <w:p w14:paraId="769E71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文字 B. 图像 C. 语音 D. 虚无信息</w:t>
      </w:r>
    </w:p>
    <w:p w14:paraId="37B521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22D99DF4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初中生使用AI的边界是（）</w:t>
      </w:r>
    </w:p>
    <w:p w14:paraId="0A98AC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不违法 B. 不违规 C. 不违德 D. 无边界</w:t>
      </w:r>
    </w:p>
    <w:p w14:paraId="05D9E5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3559ED68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下列属于科技伦理的是（）</w:t>
      </w:r>
    </w:p>
    <w:p w14:paraId="4C0711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以人为本 B. 智能向善 C. 公平公正 D. 唯利是图</w:t>
      </w:r>
    </w:p>
    <w:p w14:paraId="13F34D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2EDC8E6F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人工智能的积极影响是（）</w:t>
      </w:r>
    </w:p>
    <w:p w14:paraId="48EE06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科技进步 B. 生活便捷 C. 学习助力 D. 取代人类</w:t>
      </w:r>
    </w:p>
    <w:p w14:paraId="57A89B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7BD907AF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下列属于AI工具类型的是（）</w:t>
      </w:r>
    </w:p>
    <w:p w14:paraId="0B01A6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AI绘画 B. AI配音 C. 普通铅笔 D. AI剪辑</w:t>
      </w:r>
    </w:p>
    <w:p w14:paraId="031B81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</w:t>
      </w:r>
    </w:p>
    <w:p w14:paraId="6F77B389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下列属于AI错误处理方式的是（）</w:t>
      </w:r>
    </w:p>
    <w:p w14:paraId="218BC2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无视错误 B. 及时修正 C. 反馈开发者 D. 传播错误</w:t>
      </w:r>
    </w:p>
    <w:p w14:paraId="217578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答案：BD</w:t>
      </w:r>
    </w:p>
    <w:p w14:paraId="0395BEDC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下列属于AI合规用途的是（）</w:t>
      </w:r>
    </w:p>
    <w:p w14:paraId="128EB0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公益宣传 B. 违法生成 C. 科普知识 D. 辅助创作</w:t>
      </w:r>
    </w:p>
    <w:p w14:paraId="2A408E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答案：CD</w:t>
      </w:r>
    </w:p>
    <w:p w14:paraId="373E0FF9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人机协作的核心原则是（）</w:t>
      </w:r>
    </w:p>
    <w:p w14:paraId="7F600F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人类主导 B. AI辅助 C. 创意优先 D. 纯AI生成</w:t>
      </w:r>
    </w:p>
    <w:p w14:paraId="4974B6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0B75725A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下列属于AI技术分类的是（）</w:t>
      </w:r>
    </w:p>
    <w:p w14:paraId="680B50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感知智能 B. 认知智能 C. 手工智能 D. 执行智能</w:t>
      </w:r>
    </w:p>
    <w:p w14:paraId="1514A2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答案：ABD</w:t>
      </w:r>
    </w:p>
    <w:p w14:paraId="1C541A6A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下列属于AI内容合规的是（）</w:t>
      </w:r>
    </w:p>
    <w:p w14:paraId="5C1F04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健康正向 B. 暴力低俗 C. 合法合理 D. 积极有益</w:t>
      </w:r>
    </w:p>
    <w:p w14:paraId="177945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答案：ACD</w:t>
      </w:r>
    </w:p>
    <w:p w14:paraId="05F3E562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下列属于AI工具选择误区的是（）</w:t>
      </w:r>
    </w:p>
    <w:p w14:paraId="548545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盗版工具 B. 合规工具 C. 破解工具 D. 恶意工具</w:t>
      </w:r>
    </w:p>
    <w:p w14:paraId="535A74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答案：ACD</w:t>
      </w:r>
    </w:p>
    <w:p w14:paraId="3D8B3A76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下列属于AI社会责任的是（）</w:t>
      </w:r>
    </w:p>
    <w:p w14:paraId="5B3ACE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抵制虚假信息 B. 保护隐私 C. 科技向善 D. 谋取私利</w:t>
      </w:r>
    </w:p>
    <w:p w14:paraId="74BDF9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3EB97B50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下列属于AI学习重点的是（）</w:t>
      </w:r>
    </w:p>
    <w:p w14:paraId="415DE1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基础认知 B. 简单操作 C. 复杂开发 D. 伦理了解</w:t>
      </w:r>
    </w:p>
    <w:p w14:paraId="273902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答案：ABD</w:t>
      </w:r>
    </w:p>
    <w:p w14:paraId="69842DF2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下列属于智能穿戴AI功能的是（）</w:t>
      </w:r>
    </w:p>
    <w:p w14:paraId="316C07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健康监测 B. 运动记录 C. 定位提醒 D. 普通计时</w:t>
      </w:r>
    </w:p>
    <w:p w14:paraId="7FFD76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006CA31F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下列属于提示词清晰性的是（）</w:t>
      </w:r>
    </w:p>
    <w:p w14:paraId="5B8247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任务明确 B. 要求具体 C. 逻辑清晰 D. 表述模糊</w:t>
      </w:r>
    </w:p>
    <w:p w14:paraId="58F588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43F1B706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下列属于AI生成内容的是（）</w:t>
      </w:r>
    </w:p>
    <w:p w14:paraId="71F93F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文字 B. 图像 C. 音频 D. 手工画</w:t>
      </w:r>
    </w:p>
    <w:p w14:paraId="496823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答案：BCD</w:t>
      </w:r>
    </w:p>
    <w:p w14:paraId="1DD486A9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下列属于AI伦理底线的是（）</w:t>
      </w:r>
    </w:p>
    <w:p w14:paraId="411A09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不伤害他人 B. 不侵权 C. 不违法 D. 随意行事</w:t>
      </w:r>
    </w:p>
    <w:p w14:paraId="04DA64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71473DBF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下列属于绿色出行方式的是（）</w:t>
      </w:r>
    </w:p>
    <w:p w14:paraId="5C8A2E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步行 B. 自行车 C. 公交 D. 单人私家车</w:t>
      </w:r>
    </w:p>
    <w:p w14:paraId="062F79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3F6F4C19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下列属于AI辅助创作的是（）</w:t>
      </w:r>
    </w:p>
    <w:p w14:paraId="361B5C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人类脚本+AI生图 B. AI初稿+人工修改 C. 纯手工创作 D. AI配音+人工剪辑</w:t>
      </w:r>
    </w:p>
    <w:p w14:paraId="3881A6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答案：ABD</w:t>
      </w:r>
    </w:p>
    <w:p w14:paraId="25C6BE81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下列属于AI生成内容版权归属的是（）</w:t>
      </w:r>
    </w:p>
    <w:p w14:paraId="782061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人类创作者 B. AI厂商 C. 合规使用者 D. 无归属</w:t>
      </w:r>
    </w:p>
    <w:p w14:paraId="033B3D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答案：ACD</w:t>
      </w:r>
    </w:p>
    <w:p w14:paraId="2776ABA8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下列属于AI风险防范的是（）</w:t>
      </w:r>
    </w:p>
    <w:p w14:paraId="276FBE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辨别虚假信息 B. 保护隐私 C. 合规使用 D. 无视风险</w:t>
      </w:r>
    </w:p>
    <w:p w14:paraId="7FBFB9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46B4DBAE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下列属于AI情境题特点的是（）</w:t>
      </w:r>
    </w:p>
    <w:p w14:paraId="2C513D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贴近生活 B. 结合实际 C. 通俗易懂 D. 抽象理论</w:t>
      </w:r>
    </w:p>
    <w:p w14:paraId="1E6DF8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7CD45379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下列属于AI核心特点的是（）</w:t>
      </w:r>
    </w:p>
    <w:p w14:paraId="7365B7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模拟智能 B. 自主学习 C. 数据驱动 D. 固定程序</w:t>
      </w:r>
    </w:p>
    <w:p w14:paraId="451A91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答案：BCD</w:t>
      </w:r>
    </w:p>
    <w:p w14:paraId="4A4EF799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下列属于AI语音输入法的优势是（）</w:t>
      </w:r>
    </w:p>
    <w:p w14:paraId="11CE25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方便快捷 B. 解放双手 C. 有误差 D. 手动输入更好</w:t>
      </w:r>
    </w:p>
    <w:p w14:paraId="70CE3E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65EF5656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下列属于AI绘画合规内容的是（）</w:t>
      </w:r>
    </w:p>
    <w:p w14:paraId="2DBA4C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风景插画 B. 暴力内容 C. 健康插画 D. 动物插画</w:t>
      </w:r>
    </w:p>
    <w:p w14:paraId="38EE79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答案：ACD</w:t>
      </w:r>
    </w:p>
    <w:p w14:paraId="145ECA8B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下列属于人类与AI的关系是（）</w:t>
      </w:r>
    </w:p>
    <w:p w14:paraId="44624C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协作互补 B. 人类主导 C. AI辅助 D. 完全取代</w:t>
      </w:r>
    </w:p>
    <w:p w14:paraId="3A59CF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031FF1A1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下列属于AI工具禁止用途的是（）</w:t>
      </w:r>
    </w:p>
    <w:p w14:paraId="0AF629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违法犯罪 B. 辅助学习 C. 侵权抄袭 D. 网络欺凌</w:t>
      </w:r>
    </w:p>
    <w:p w14:paraId="3F6478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答案：ACD</w:t>
      </w:r>
    </w:p>
    <w:p w14:paraId="18025417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下列属于AI健康应用的是（）</w:t>
      </w:r>
    </w:p>
    <w:p w14:paraId="3877D1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健康监测 B. 饮食建议 C. 运动指导 D. 熬夜提醒</w:t>
      </w:r>
    </w:p>
    <w:p w14:paraId="1AB01C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6782F225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下列属于AI提示词合法内容的是（）</w:t>
      </w:r>
    </w:p>
    <w:p w14:paraId="594BA5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任务要求 B. 风格要求 C. 主题要求 D. 违法指令</w:t>
      </w:r>
    </w:p>
    <w:p w14:paraId="273819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555E0FD8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下列属于AI分类技术的是（）</w:t>
      </w:r>
    </w:p>
    <w:p w14:paraId="36CC2C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图像分类 B. 文字分类 C. 语音分类 D. 手工分类</w:t>
      </w:r>
    </w:p>
    <w:p w14:paraId="020C1B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6E4E268C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下列属于AI创作过程材料的是（）</w:t>
      </w:r>
    </w:p>
    <w:p w14:paraId="5188B3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创作草稿 B. 协作记录 C. 素材截图 D. 空白文件</w:t>
      </w:r>
    </w:p>
    <w:p w14:paraId="57E30C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340C605C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下列属于AI合规工具特点的是（）</w:t>
      </w:r>
    </w:p>
    <w:p w14:paraId="19C745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安全可靠 B. 无不良信息 C. 正规备案 D. 盗版破解</w:t>
      </w:r>
    </w:p>
    <w:p w14:paraId="0D0552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11E20B0C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下列属于AI辅助生活的是（）</w:t>
      </w:r>
    </w:p>
    <w:p w14:paraId="0FF3F7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智能导航 B. 智能翻译 C. 智能推荐 D. 沉迷电子产品</w:t>
      </w:r>
    </w:p>
    <w:p w14:paraId="45338B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06637EA2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下列属于AI伦理公平性的是（）</w:t>
      </w:r>
    </w:p>
    <w:p w14:paraId="579850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不歧视 B. 公平使用 C. 平等对待 D. 欺凌弱者</w:t>
      </w:r>
    </w:p>
    <w:p w14:paraId="494640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6300CC3D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下列属于AI数据使用的是（）</w:t>
      </w:r>
    </w:p>
    <w:p w14:paraId="281BAA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合法收集 B. 安全存储 C. 合理使用 D. 非法贩卖</w:t>
      </w:r>
    </w:p>
    <w:p w14:paraId="3BF868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35BA566C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下列属于AI技术应用的是（）</w:t>
      </w:r>
    </w:p>
    <w:p w14:paraId="227DE9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自动驾驶 B. 智能客服 C. 图像识别 D. 手工制作</w:t>
      </w:r>
    </w:p>
    <w:p w14:paraId="7E9742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338D81D2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下列属于AI使用规范的是（）</w:t>
      </w:r>
    </w:p>
    <w:p w14:paraId="6E82FE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文明操作 B. 合规使用 C. 诚信创作 D. 盗版使用</w:t>
      </w:r>
    </w:p>
    <w:p w14:paraId="471AD6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0FDEB2B1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下列属于AI创新应用的是（）</w:t>
      </w:r>
    </w:p>
    <w:p w14:paraId="224154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公益创作 B. 科普宣传 C. 创意设计 D. 抄袭拼接</w:t>
      </w:r>
    </w:p>
    <w:p w14:paraId="2EFD48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18D9E487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下列属于AI思维的是（）</w:t>
      </w:r>
    </w:p>
    <w:p w14:paraId="09843D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数据思维 B. 算法思维 C. 创新思维 D. 盲目思维</w:t>
      </w:r>
    </w:p>
    <w:p w14:paraId="24C297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21A53318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下列属于AI保护他人隐私的是（）</w:t>
      </w:r>
    </w:p>
    <w:p w14:paraId="0A857C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不泄露同学信息 B. 不公开他人隐私 C. 不传播他人照片 D. 随意泄露</w:t>
      </w:r>
    </w:p>
    <w:p w14:paraId="0C37E0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46A03884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下列属于AI智能医疗应用的是（）</w:t>
      </w:r>
    </w:p>
    <w:p w14:paraId="504A07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健康监测 B. 诊断辅助 C. 健康建议 D. 手工看病</w:t>
      </w:r>
    </w:p>
    <w:p w14:paraId="54B199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687C5678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下列属于AI创作原创性的是（）</w:t>
      </w:r>
    </w:p>
    <w:p w14:paraId="2B1438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自主构思 B. 人机协作 C. 不抄袭 D. 纯AI生成</w:t>
      </w:r>
    </w:p>
    <w:p w14:paraId="700A70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64246272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下列属于人工智能全场景应用的是（）</w:t>
      </w:r>
    </w:p>
    <w:p w14:paraId="125ACF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教育 B. 生活 C. 交通 D. 医疗</w:t>
      </w:r>
    </w:p>
    <w:p w14:paraId="2D1BB5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答案：ABCD</w:t>
      </w:r>
    </w:p>
    <w:p w14:paraId="51F174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882B0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51815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96"/>
      <w:numFmt w:val="decimal"/>
      <w:lvlText w:val="%1.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34"/>
      <w:numFmt w:val="decimal"/>
      <w:lvlText w:val="%1."/>
      <w:lvlJc w:val="left"/>
      <w:rPr>
        <w:color w:val="3370FF"/>
      </w:rPr>
    </w:lvl>
  </w:abstractNum>
  <w:abstractNum w:abstractNumId="2">
    <w:nsid w:val="845B5372"/>
    <w:multiLevelType w:val="singleLevel"/>
    <w:tmpl w:val="845B5372"/>
    <w:lvl w:ilvl="0" w:tentative="0">
      <w:start w:val="45"/>
      <w:numFmt w:val="decimal"/>
      <w:lvlText w:val="%1."/>
      <w:lvlJc w:val="left"/>
      <w:rPr>
        <w:color w:val="3370FF"/>
      </w:rPr>
    </w:lvl>
  </w:abstractNum>
  <w:abstractNum w:abstractNumId="3">
    <w:nsid w:val="8461FADE"/>
    <w:multiLevelType w:val="singleLevel"/>
    <w:tmpl w:val="8461FADE"/>
    <w:lvl w:ilvl="0" w:tentative="0">
      <w:start w:val="31"/>
      <w:numFmt w:val="decimal"/>
      <w:lvlText w:val="%1."/>
      <w:lvlJc w:val="left"/>
      <w:rPr>
        <w:color w:val="3370FF"/>
      </w:rPr>
    </w:lvl>
  </w:abstractNum>
  <w:abstractNum w:abstractNumId="4">
    <w:nsid w:val="8CAEB125"/>
    <w:multiLevelType w:val="singleLevel"/>
    <w:tmpl w:val="8CAEB125"/>
    <w:lvl w:ilvl="0" w:tentative="0">
      <w:start w:val="47"/>
      <w:numFmt w:val="decimal"/>
      <w:lvlText w:val="%1."/>
      <w:lvlJc w:val="left"/>
      <w:rPr>
        <w:color w:val="3370FF"/>
      </w:rPr>
    </w:lvl>
  </w:abstractNum>
  <w:abstractNum w:abstractNumId="5">
    <w:nsid w:val="91995D4F"/>
    <w:multiLevelType w:val="singleLevel"/>
    <w:tmpl w:val="91995D4F"/>
    <w:lvl w:ilvl="0" w:tentative="0">
      <w:start w:val="42"/>
      <w:numFmt w:val="decimal"/>
      <w:lvlText w:val="%1."/>
      <w:lvlJc w:val="left"/>
      <w:rPr>
        <w:color w:val="3370FF"/>
      </w:rPr>
    </w:lvl>
  </w:abstractNum>
  <w:abstractNum w:abstractNumId="6">
    <w:nsid w:val="91B69C97"/>
    <w:multiLevelType w:val="singleLevel"/>
    <w:tmpl w:val="91B69C97"/>
    <w:lvl w:ilvl="0" w:tentative="0">
      <w:start w:val="90"/>
      <w:numFmt w:val="decimal"/>
      <w:lvlText w:val="%1."/>
      <w:lvlJc w:val="left"/>
      <w:rPr>
        <w:color w:val="3370FF"/>
      </w:rPr>
    </w:lvl>
  </w:abstractNum>
  <w:abstractNum w:abstractNumId="7">
    <w:nsid w:val="9239341B"/>
    <w:multiLevelType w:val="singleLevel"/>
    <w:tmpl w:val="9239341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8">
    <w:nsid w:val="9288B902"/>
    <w:multiLevelType w:val="singleLevel"/>
    <w:tmpl w:val="9288B902"/>
    <w:lvl w:ilvl="0" w:tentative="0">
      <w:start w:val="29"/>
      <w:numFmt w:val="decimal"/>
      <w:lvlText w:val="%1."/>
      <w:lvlJc w:val="left"/>
      <w:rPr>
        <w:color w:val="3370FF"/>
      </w:rPr>
    </w:lvl>
  </w:abstractNum>
  <w:abstractNum w:abstractNumId="9">
    <w:nsid w:val="9377BC45"/>
    <w:multiLevelType w:val="singleLevel"/>
    <w:tmpl w:val="9377BC45"/>
    <w:lvl w:ilvl="0" w:tentative="0">
      <w:start w:val="87"/>
      <w:numFmt w:val="decimal"/>
      <w:lvlText w:val="%1."/>
      <w:lvlJc w:val="left"/>
      <w:rPr>
        <w:color w:val="3370FF"/>
      </w:rPr>
    </w:lvl>
  </w:abstractNum>
  <w:abstractNum w:abstractNumId="10">
    <w:nsid w:val="9ACF65A0"/>
    <w:multiLevelType w:val="singleLevel"/>
    <w:tmpl w:val="9ACF65A0"/>
    <w:lvl w:ilvl="0" w:tentative="0">
      <w:start w:val="83"/>
      <w:numFmt w:val="decimal"/>
      <w:lvlText w:val="%1."/>
      <w:lvlJc w:val="left"/>
      <w:rPr>
        <w:color w:val="3370FF"/>
      </w:rPr>
    </w:lvl>
  </w:abstractNum>
  <w:abstractNum w:abstractNumId="11">
    <w:nsid w:val="9C8AC8EF"/>
    <w:multiLevelType w:val="singleLevel"/>
    <w:tmpl w:val="9C8AC8EF"/>
    <w:lvl w:ilvl="0" w:tentative="0">
      <w:start w:val="19"/>
      <w:numFmt w:val="decimal"/>
      <w:lvlText w:val="%1."/>
      <w:lvlJc w:val="left"/>
      <w:rPr>
        <w:color w:val="3370FF"/>
      </w:rPr>
    </w:lvl>
  </w:abstractNum>
  <w:abstractNum w:abstractNumId="12">
    <w:nsid w:val="9D5D7490"/>
    <w:multiLevelType w:val="singleLevel"/>
    <w:tmpl w:val="9D5D7490"/>
    <w:lvl w:ilvl="0" w:tentative="0">
      <w:start w:val="88"/>
      <w:numFmt w:val="decimal"/>
      <w:lvlText w:val="%1."/>
      <w:lvlJc w:val="left"/>
      <w:rPr>
        <w:color w:val="3370FF"/>
      </w:rPr>
    </w:lvl>
  </w:abstractNum>
  <w:abstractNum w:abstractNumId="13">
    <w:nsid w:val="A0C93552"/>
    <w:multiLevelType w:val="singleLevel"/>
    <w:tmpl w:val="A0C93552"/>
    <w:lvl w:ilvl="0" w:tentative="0">
      <w:start w:val="77"/>
      <w:numFmt w:val="decimal"/>
      <w:lvlText w:val="%1."/>
      <w:lvlJc w:val="left"/>
      <w:rPr>
        <w:color w:val="3370FF"/>
      </w:rPr>
    </w:lvl>
  </w:abstractNum>
  <w:abstractNum w:abstractNumId="14">
    <w:nsid w:val="A0F05207"/>
    <w:multiLevelType w:val="singleLevel"/>
    <w:tmpl w:val="A0F05207"/>
    <w:lvl w:ilvl="0" w:tentative="0">
      <w:start w:val="69"/>
      <w:numFmt w:val="decimal"/>
      <w:lvlText w:val="%1."/>
      <w:lvlJc w:val="left"/>
      <w:rPr>
        <w:color w:val="3370FF"/>
      </w:rPr>
    </w:lvl>
  </w:abstractNum>
  <w:abstractNum w:abstractNumId="15">
    <w:nsid w:val="AAF3F3FA"/>
    <w:multiLevelType w:val="singleLevel"/>
    <w:tmpl w:val="AAF3F3FA"/>
    <w:lvl w:ilvl="0" w:tentative="0">
      <w:start w:val="89"/>
      <w:numFmt w:val="decimal"/>
      <w:lvlText w:val="%1."/>
      <w:lvlJc w:val="left"/>
      <w:rPr>
        <w:color w:val="3370FF"/>
      </w:rPr>
    </w:lvl>
  </w:abstractNum>
  <w:abstractNum w:abstractNumId="16">
    <w:nsid w:val="B0ED9BEA"/>
    <w:multiLevelType w:val="singleLevel"/>
    <w:tmpl w:val="B0ED9BEA"/>
    <w:lvl w:ilvl="0" w:tentative="0">
      <w:start w:val="86"/>
      <w:numFmt w:val="decimal"/>
      <w:lvlText w:val="%1."/>
      <w:lvlJc w:val="left"/>
      <w:rPr>
        <w:color w:val="3370FF"/>
      </w:rPr>
    </w:lvl>
  </w:abstractNum>
  <w:abstractNum w:abstractNumId="17">
    <w:nsid w:val="B0F1ACD9"/>
    <w:multiLevelType w:val="singleLevel"/>
    <w:tmpl w:val="B0F1ACD9"/>
    <w:lvl w:ilvl="0" w:tentative="0">
      <w:start w:val="24"/>
      <w:numFmt w:val="decimal"/>
      <w:lvlText w:val="%1."/>
      <w:lvlJc w:val="left"/>
      <w:rPr>
        <w:color w:val="3370FF"/>
      </w:rPr>
    </w:lvl>
  </w:abstractNum>
  <w:abstractNum w:abstractNumId="18">
    <w:nsid w:val="B23A94A9"/>
    <w:multiLevelType w:val="singleLevel"/>
    <w:tmpl w:val="B23A94A9"/>
    <w:lvl w:ilvl="0" w:tentative="0">
      <w:start w:val="67"/>
      <w:numFmt w:val="decimal"/>
      <w:lvlText w:val="%1."/>
      <w:lvlJc w:val="left"/>
      <w:rPr>
        <w:color w:val="3370FF"/>
      </w:rPr>
    </w:lvl>
  </w:abstractNum>
  <w:abstractNum w:abstractNumId="19">
    <w:nsid w:val="B53F3350"/>
    <w:multiLevelType w:val="singleLevel"/>
    <w:tmpl w:val="B53F3350"/>
    <w:lvl w:ilvl="0" w:tentative="0">
      <w:start w:val="60"/>
      <w:numFmt w:val="decimal"/>
      <w:lvlText w:val="%1."/>
      <w:lvlJc w:val="left"/>
      <w:rPr>
        <w:color w:val="3370FF"/>
      </w:rPr>
    </w:lvl>
  </w:abstractNum>
  <w:abstractNum w:abstractNumId="20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1">
    <w:nsid w:val="B88D21A8"/>
    <w:multiLevelType w:val="singleLevel"/>
    <w:tmpl w:val="B88D21A8"/>
    <w:lvl w:ilvl="0" w:tentative="0">
      <w:start w:val="80"/>
      <w:numFmt w:val="decimal"/>
      <w:lvlText w:val="%1."/>
      <w:lvlJc w:val="left"/>
      <w:rPr>
        <w:color w:val="3370FF"/>
      </w:rPr>
    </w:lvl>
  </w:abstractNum>
  <w:abstractNum w:abstractNumId="22">
    <w:nsid w:val="B8CEF35B"/>
    <w:multiLevelType w:val="singleLevel"/>
    <w:tmpl w:val="B8CEF35B"/>
    <w:lvl w:ilvl="0" w:tentative="0">
      <w:start w:val="43"/>
      <w:numFmt w:val="decimal"/>
      <w:lvlText w:val="%1."/>
      <w:lvlJc w:val="left"/>
      <w:rPr>
        <w:color w:val="3370FF"/>
      </w:rPr>
    </w:lvl>
  </w:abstractNum>
  <w:abstractNum w:abstractNumId="23">
    <w:nsid w:val="BB64CFA9"/>
    <w:multiLevelType w:val="singleLevel"/>
    <w:tmpl w:val="BB64CFA9"/>
    <w:lvl w:ilvl="0" w:tentative="0">
      <w:start w:val="41"/>
      <w:numFmt w:val="decimal"/>
      <w:lvlText w:val="%1."/>
      <w:lvlJc w:val="left"/>
      <w:rPr>
        <w:color w:val="3370FF"/>
      </w:rPr>
    </w:lvl>
  </w:abstractNum>
  <w:abstractNum w:abstractNumId="24">
    <w:nsid w:val="BCECA0B4"/>
    <w:multiLevelType w:val="singleLevel"/>
    <w:tmpl w:val="BCECA0B4"/>
    <w:lvl w:ilvl="0" w:tentative="0">
      <w:start w:val="97"/>
      <w:numFmt w:val="decimal"/>
      <w:lvlText w:val="%1."/>
      <w:lvlJc w:val="left"/>
      <w:rPr>
        <w:color w:val="3370FF"/>
      </w:rPr>
    </w:lvl>
  </w:abstractNum>
  <w:abstractNum w:abstractNumId="25">
    <w:nsid w:val="BDA1395C"/>
    <w:multiLevelType w:val="singleLevel"/>
    <w:tmpl w:val="BDA1395C"/>
    <w:lvl w:ilvl="0" w:tentative="0">
      <w:start w:val="85"/>
      <w:numFmt w:val="decimal"/>
      <w:lvlText w:val="%1."/>
      <w:lvlJc w:val="left"/>
      <w:rPr>
        <w:color w:val="3370FF"/>
      </w:rPr>
    </w:lvl>
  </w:abstractNum>
  <w:abstractNum w:abstractNumId="26">
    <w:nsid w:val="BE8A4F4C"/>
    <w:multiLevelType w:val="singleLevel"/>
    <w:tmpl w:val="BE8A4F4C"/>
    <w:lvl w:ilvl="0" w:tentative="0">
      <w:start w:val="92"/>
      <w:numFmt w:val="decimal"/>
      <w:lvlText w:val="%1."/>
      <w:lvlJc w:val="left"/>
      <w:rPr>
        <w:color w:val="3370FF"/>
      </w:rPr>
    </w:lvl>
  </w:abstractNum>
  <w:abstractNum w:abstractNumId="27">
    <w:nsid w:val="BE923771"/>
    <w:multiLevelType w:val="singleLevel"/>
    <w:tmpl w:val="BE923771"/>
    <w:lvl w:ilvl="0" w:tentative="0">
      <w:start w:val="27"/>
      <w:numFmt w:val="decimal"/>
      <w:lvlText w:val="%1."/>
      <w:lvlJc w:val="left"/>
      <w:rPr>
        <w:color w:val="3370FF"/>
      </w:rPr>
    </w:lvl>
  </w:abstractNum>
  <w:abstractNum w:abstractNumId="28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9">
    <w:nsid w:val="C0915F4F"/>
    <w:multiLevelType w:val="singleLevel"/>
    <w:tmpl w:val="C0915F4F"/>
    <w:lvl w:ilvl="0" w:tentative="0">
      <w:start w:val="65"/>
      <w:numFmt w:val="decimal"/>
      <w:lvlText w:val="%1."/>
      <w:lvlJc w:val="left"/>
      <w:rPr>
        <w:color w:val="3370FF"/>
      </w:rPr>
    </w:lvl>
  </w:abstractNum>
  <w:abstractNum w:abstractNumId="30">
    <w:nsid w:val="C4E0D24A"/>
    <w:multiLevelType w:val="singleLevel"/>
    <w:tmpl w:val="C4E0D24A"/>
    <w:lvl w:ilvl="0" w:tentative="0">
      <w:start w:val="76"/>
      <w:numFmt w:val="decimal"/>
      <w:lvlText w:val="%1."/>
      <w:lvlJc w:val="left"/>
      <w:rPr>
        <w:color w:val="3370FF"/>
      </w:rPr>
    </w:lvl>
  </w:abstractNum>
  <w:abstractNum w:abstractNumId="31">
    <w:nsid w:val="C8879AEF"/>
    <w:multiLevelType w:val="singleLevel"/>
    <w:tmpl w:val="C8879AEF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32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">
    <w:nsid w:val="D1EB1714"/>
    <w:multiLevelType w:val="singleLevel"/>
    <w:tmpl w:val="D1EB1714"/>
    <w:lvl w:ilvl="0" w:tentative="0">
      <w:start w:val="94"/>
      <w:numFmt w:val="decimal"/>
      <w:lvlText w:val="%1."/>
      <w:lvlJc w:val="left"/>
      <w:rPr>
        <w:color w:val="3370FF"/>
      </w:rPr>
    </w:lvl>
  </w:abstractNum>
  <w:abstractNum w:abstractNumId="34">
    <w:nsid w:val="D7D140E4"/>
    <w:multiLevelType w:val="singleLevel"/>
    <w:tmpl w:val="D7D140E4"/>
    <w:lvl w:ilvl="0" w:tentative="0">
      <w:start w:val="55"/>
      <w:numFmt w:val="decimal"/>
      <w:lvlText w:val="%1."/>
      <w:lvlJc w:val="left"/>
      <w:rPr>
        <w:color w:val="3370FF"/>
      </w:rPr>
    </w:lvl>
  </w:abstractNum>
  <w:abstractNum w:abstractNumId="35">
    <w:nsid w:val="D7F9FE59"/>
    <w:multiLevelType w:val="singleLevel"/>
    <w:tmpl w:val="D7F9FE59"/>
    <w:lvl w:ilvl="0" w:tentative="0">
      <w:start w:val="18"/>
      <w:numFmt w:val="decimal"/>
      <w:lvlText w:val="%1."/>
      <w:lvlJc w:val="left"/>
      <w:rPr>
        <w:color w:val="3370FF"/>
      </w:rPr>
    </w:lvl>
  </w:abstractNum>
  <w:abstractNum w:abstractNumId="36">
    <w:nsid w:val="DAD3A854"/>
    <w:multiLevelType w:val="singleLevel"/>
    <w:tmpl w:val="DAD3A854"/>
    <w:lvl w:ilvl="0" w:tentative="0">
      <w:start w:val="79"/>
      <w:numFmt w:val="decimal"/>
      <w:lvlText w:val="%1."/>
      <w:lvlJc w:val="left"/>
      <w:rPr>
        <w:color w:val="3370FF"/>
      </w:rPr>
    </w:lvl>
  </w:abstractNum>
  <w:abstractNum w:abstractNumId="37">
    <w:nsid w:val="DCBA6B53"/>
    <w:multiLevelType w:val="singleLevel"/>
    <w:tmpl w:val="DCBA6B53"/>
    <w:lvl w:ilvl="0" w:tentative="0">
      <w:start w:val="17"/>
      <w:numFmt w:val="decimal"/>
      <w:lvlText w:val="%1."/>
      <w:lvlJc w:val="left"/>
      <w:rPr>
        <w:color w:val="3370FF"/>
      </w:rPr>
    </w:lvl>
  </w:abstractNum>
  <w:abstractNum w:abstractNumId="38">
    <w:nsid w:val="E093A4B0"/>
    <w:multiLevelType w:val="singleLevel"/>
    <w:tmpl w:val="E093A4B0"/>
    <w:lvl w:ilvl="0" w:tentative="0">
      <w:start w:val="38"/>
      <w:numFmt w:val="decimal"/>
      <w:lvlText w:val="%1."/>
      <w:lvlJc w:val="left"/>
      <w:rPr>
        <w:color w:val="3370FF"/>
      </w:rPr>
    </w:lvl>
  </w:abstractNum>
  <w:abstractNum w:abstractNumId="39">
    <w:nsid w:val="E504947C"/>
    <w:multiLevelType w:val="singleLevel"/>
    <w:tmpl w:val="E504947C"/>
    <w:lvl w:ilvl="0" w:tentative="0">
      <w:start w:val="75"/>
      <w:numFmt w:val="decimal"/>
      <w:lvlText w:val="%1."/>
      <w:lvlJc w:val="left"/>
      <w:rPr>
        <w:color w:val="3370FF"/>
      </w:rPr>
    </w:lvl>
  </w:abstractNum>
  <w:abstractNum w:abstractNumId="40">
    <w:nsid w:val="E7B27C5B"/>
    <w:multiLevelType w:val="singleLevel"/>
    <w:tmpl w:val="E7B27C5B"/>
    <w:lvl w:ilvl="0" w:tentative="0">
      <w:start w:val="82"/>
      <w:numFmt w:val="decimal"/>
      <w:lvlText w:val="%1."/>
      <w:lvlJc w:val="left"/>
      <w:rPr>
        <w:color w:val="3370FF"/>
      </w:rPr>
    </w:lvl>
  </w:abstractNum>
  <w:abstractNum w:abstractNumId="41">
    <w:nsid w:val="F0E89278"/>
    <w:multiLevelType w:val="singleLevel"/>
    <w:tmpl w:val="F0E89278"/>
    <w:lvl w:ilvl="0" w:tentative="0">
      <w:start w:val="58"/>
      <w:numFmt w:val="decimal"/>
      <w:lvlText w:val="%1."/>
      <w:lvlJc w:val="left"/>
      <w:rPr>
        <w:color w:val="3370FF"/>
      </w:rPr>
    </w:lvl>
  </w:abstractNum>
  <w:abstractNum w:abstractNumId="42">
    <w:nsid w:val="F4B5D9F5"/>
    <w:multiLevelType w:val="singleLevel"/>
    <w:tmpl w:val="F4B5D9F5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43">
    <w:nsid w:val="F585BF25"/>
    <w:multiLevelType w:val="singleLevel"/>
    <w:tmpl w:val="F585BF25"/>
    <w:lvl w:ilvl="0" w:tentative="0">
      <w:start w:val="98"/>
      <w:numFmt w:val="decimal"/>
      <w:lvlText w:val="%1."/>
      <w:lvlJc w:val="left"/>
      <w:rPr>
        <w:color w:val="3370FF"/>
      </w:rPr>
    </w:lvl>
  </w:abstractNum>
  <w:abstractNum w:abstractNumId="44">
    <w:nsid w:val="F689643B"/>
    <w:multiLevelType w:val="singleLevel"/>
    <w:tmpl w:val="F689643B"/>
    <w:lvl w:ilvl="0" w:tentative="0">
      <w:start w:val="70"/>
      <w:numFmt w:val="decimal"/>
      <w:lvlText w:val="%1."/>
      <w:lvlJc w:val="left"/>
      <w:rPr>
        <w:color w:val="3370FF"/>
      </w:rPr>
    </w:lvl>
  </w:abstractNum>
  <w:abstractNum w:abstractNumId="45">
    <w:nsid w:val="F7735DC9"/>
    <w:multiLevelType w:val="singleLevel"/>
    <w:tmpl w:val="F7735DC9"/>
    <w:lvl w:ilvl="0" w:tentative="0">
      <w:start w:val="37"/>
      <w:numFmt w:val="decimal"/>
      <w:lvlText w:val="%1."/>
      <w:lvlJc w:val="left"/>
      <w:rPr>
        <w:color w:val="3370FF"/>
      </w:rPr>
    </w:lvl>
  </w:abstractNum>
  <w:abstractNum w:abstractNumId="46">
    <w:nsid w:val="FEC2EA36"/>
    <w:multiLevelType w:val="singleLevel"/>
    <w:tmpl w:val="FEC2EA36"/>
    <w:lvl w:ilvl="0" w:tentative="0">
      <w:start w:val="72"/>
      <w:numFmt w:val="decimal"/>
      <w:lvlText w:val="%1."/>
      <w:lvlJc w:val="left"/>
      <w:rPr>
        <w:color w:val="3370FF"/>
      </w:rPr>
    </w:lvl>
  </w:abstractNum>
  <w:abstractNum w:abstractNumId="47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8">
    <w:nsid w:val="0248C179"/>
    <w:multiLevelType w:val="singleLevel"/>
    <w:tmpl w:val="0248C17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49">
    <w:nsid w:val="03A63A41"/>
    <w:multiLevelType w:val="singleLevel"/>
    <w:tmpl w:val="03A63A41"/>
    <w:lvl w:ilvl="0" w:tentative="0">
      <w:start w:val="64"/>
      <w:numFmt w:val="decimal"/>
      <w:lvlText w:val="%1."/>
      <w:lvlJc w:val="left"/>
      <w:rPr>
        <w:color w:val="3370FF"/>
      </w:rPr>
    </w:lvl>
  </w:abstractNum>
  <w:abstractNum w:abstractNumId="50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51">
    <w:nsid w:val="0709FD3E"/>
    <w:multiLevelType w:val="singleLevel"/>
    <w:tmpl w:val="0709FD3E"/>
    <w:lvl w:ilvl="0" w:tentative="0">
      <w:start w:val="53"/>
      <w:numFmt w:val="decimal"/>
      <w:lvlText w:val="%1."/>
      <w:lvlJc w:val="left"/>
      <w:rPr>
        <w:color w:val="3370FF"/>
      </w:rPr>
    </w:lvl>
  </w:abstractNum>
  <w:abstractNum w:abstractNumId="52">
    <w:nsid w:val="0CEF100B"/>
    <w:multiLevelType w:val="singleLevel"/>
    <w:tmpl w:val="0CEF100B"/>
    <w:lvl w:ilvl="0" w:tentative="0">
      <w:start w:val="54"/>
      <w:numFmt w:val="decimal"/>
      <w:lvlText w:val="%1."/>
      <w:lvlJc w:val="left"/>
      <w:rPr>
        <w:color w:val="3370FF"/>
      </w:rPr>
    </w:lvl>
  </w:abstractNum>
  <w:abstractNum w:abstractNumId="53">
    <w:nsid w:val="0E640482"/>
    <w:multiLevelType w:val="singleLevel"/>
    <w:tmpl w:val="0E640482"/>
    <w:lvl w:ilvl="0" w:tentative="0">
      <w:start w:val="22"/>
      <w:numFmt w:val="decimal"/>
      <w:lvlText w:val="%1."/>
      <w:lvlJc w:val="left"/>
      <w:rPr>
        <w:color w:val="3370FF"/>
      </w:rPr>
    </w:lvl>
  </w:abstractNum>
  <w:abstractNum w:abstractNumId="54">
    <w:nsid w:val="0F9F9CCA"/>
    <w:multiLevelType w:val="singleLevel"/>
    <w:tmpl w:val="0F9F9CCA"/>
    <w:lvl w:ilvl="0" w:tentative="0">
      <w:start w:val="62"/>
      <w:numFmt w:val="decimal"/>
      <w:lvlText w:val="%1."/>
      <w:lvlJc w:val="left"/>
      <w:rPr>
        <w:color w:val="3370FF"/>
      </w:rPr>
    </w:lvl>
  </w:abstractNum>
  <w:abstractNum w:abstractNumId="55">
    <w:nsid w:val="10D591E5"/>
    <w:multiLevelType w:val="singleLevel"/>
    <w:tmpl w:val="10D591E5"/>
    <w:lvl w:ilvl="0" w:tentative="0">
      <w:start w:val="100"/>
      <w:numFmt w:val="decimal"/>
      <w:lvlText w:val="%1."/>
      <w:lvlJc w:val="left"/>
      <w:rPr>
        <w:color w:val="3370FF"/>
      </w:rPr>
    </w:lvl>
  </w:abstractNum>
  <w:abstractNum w:abstractNumId="56">
    <w:nsid w:val="12EADF99"/>
    <w:multiLevelType w:val="singleLevel"/>
    <w:tmpl w:val="12EADF99"/>
    <w:lvl w:ilvl="0" w:tentative="0">
      <w:start w:val="66"/>
      <w:numFmt w:val="decimal"/>
      <w:lvlText w:val="%1."/>
      <w:lvlJc w:val="left"/>
      <w:rPr>
        <w:color w:val="3370FF"/>
      </w:rPr>
    </w:lvl>
  </w:abstractNum>
  <w:abstractNum w:abstractNumId="57">
    <w:nsid w:val="1450273B"/>
    <w:multiLevelType w:val="singleLevel"/>
    <w:tmpl w:val="1450273B"/>
    <w:lvl w:ilvl="0" w:tentative="0">
      <w:start w:val="93"/>
      <w:numFmt w:val="decimal"/>
      <w:lvlText w:val="%1."/>
      <w:lvlJc w:val="left"/>
      <w:rPr>
        <w:color w:val="3370FF"/>
      </w:rPr>
    </w:lvl>
  </w:abstractNum>
  <w:abstractNum w:abstractNumId="58">
    <w:nsid w:val="18F74015"/>
    <w:multiLevelType w:val="singleLevel"/>
    <w:tmpl w:val="18F74015"/>
    <w:lvl w:ilvl="0" w:tentative="0">
      <w:start w:val="73"/>
      <w:numFmt w:val="decimal"/>
      <w:lvlText w:val="%1."/>
      <w:lvlJc w:val="left"/>
      <w:rPr>
        <w:color w:val="3370FF"/>
      </w:rPr>
    </w:lvl>
  </w:abstractNum>
  <w:abstractNum w:abstractNumId="59">
    <w:nsid w:val="1ACDE60F"/>
    <w:multiLevelType w:val="singleLevel"/>
    <w:tmpl w:val="1ACDE60F"/>
    <w:lvl w:ilvl="0" w:tentative="0">
      <w:start w:val="46"/>
      <w:numFmt w:val="decimal"/>
      <w:lvlText w:val="%1."/>
      <w:lvlJc w:val="left"/>
      <w:rPr>
        <w:color w:val="3370FF"/>
      </w:rPr>
    </w:lvl>
  </w:abstractNum>
  <w:abstractNum w:abstractNumId="60">
    <w:nsid w:val="1BCBBCF0"/>
    <w:multiLevelType w:val="singleLevel"/>
    <w:tmpl w:val="1BCBBCF0"/>
    <w:lvl w:ilvl="0" w:tentative="0">
      <w:start w:val="91"/>
      <w:numFmt w:val="decimal"/>
      <w:lvlText w:val="%1."/>
      <w:lvlJc w:val="left"/>
      <w:rPr>
        <w:color w:val="3370FF"/>
      </w:rPr>
    </w:lvl>
  </w:abstractNum>
  <w:abstractNum w:abstractNumId="61">
    <w:nsid w:val="1C257C7B"/>
    <w:multiLevelType w:val="singleLevel"/>
    <w:tmpl w:val="1C257C7B"/>
    <w:lvl w:ilvl="0" w:tentative="0">
      <w:start w:val="57"/>
      <w:numFmt w:val="decimal"/>
      <w:lvlText w:val="%1."/>
      <w:lvlJc w:val="left"/>
      <w:rPr>
        <w:color w:val="3370FF"/>
      </w:rPr>
    </w:lvl>
  </w:abstractNum>
  <w:abstractNum w:abstractNumId="62">
    <w:nsid w:val="23E97754"/>
    <w:multiLevelType w:val="singleLevel"/>
    <w:tmpl w:val="23E97754"/>
    <w:lvl w:ilvl="0" w:tentative="0">
      <w:start w:val="59"/>
      <w:numFmt w:val="decimal"/>
      <w:lvlText w:val="%1."/>
      <w:lvlJc w:val="left"/>
      <w:rPr>
        <w:color w:val="3370FF"/>
      </w:rPr>
    </w:lvl>
  </w:abstractNum>
  <w:abstractNum w:abstractNumId="63">
    <w:nsid w:val="243FCF68"/>
    <w:multiLevelType w:val="singleLevel"/>
    <w:tmpl w:val="243FCF68"/>
    <w:lvl w:ilvl="0" w:tentative="0">
      <w:start w:val="35"/>
      <w:numFmt w:val="decimal"/>
      <w:lvlText w:val="%1."/>
      <w:lvlJc w:val="left"/>
      <w:rPr>
        <w:color w:val="3370FF"/>
      </w:rPr>
    </w:lvl>
  </w:abstractNum>
  <w:abstractNum w:abstractNumId="64">
    <w:nsid w:val="2470EC97"/>
    <w:multiLevelType w:val="singleLevel"/>
    <w:tmpl w:val="2470EC97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65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66">
    <w:nsid w:val="2A8F537B"/>
    <w:multiLevelType w:val="singleLevel"/>
    <w:tmpl w:val="2A8F537B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67">
    <w:nsid w:val="2F2D79CE"/>
    <w:multiLevelType w:val="singleLevel"/>
    <w:tmpl w:val="2F2D79CE"/>
    <w:lvl w:ilvl="0" w:tentative="0">
      <w:start w:val="81"/>
      <w:numFmt w:val="decimal"/>
      <w:lvlText w:val="%1."/>
      <w:lvlJc w:val="left"/>
      <w:rPr>
        <w:color w:val="3370FF"/>
      </w:rPr>
    </w:lvl>
  </w:abstractNum>
  <w:abstractNum w:abstractNumId="68">
    <w:nsid w:val="30A0AC00"/>
    <w:multiLevelType w:val="singleLevel"/>
    <w:tmpl w:val="30A0AC00"/>
    <w:lvl w:ilvl="0" w:tentative="0">
      <w:start w:val="71"/>
      <w:numFmt w:val="decimal"/>
      <w:lvlText w:val="%1."/>
      <w:lvlJc w:val="left"/>
      <w:rPr>
        <w:color w:val="3370FF"/>
      </w:rPr>
    </w:lvl>
  </w:abstractNum>
  <w:abstractNum w:abstractNumId="69">
    <w:nsid w:val="30FC5B15"/>
    <w:multiLevelType w:val="singleLevel"/>
    <w:tmpl w:val="30FC5B15"/>
    <w:lvl w:ilvl="0" w:tentative="0">
      <w:start w:val="39"/>
      <w:numFmt w:val="decimal"/>
      <w:lvlText w:val="%1."/>
      <w:lvlJc w:val="left"/>
      <w:rPr>
        <w:color w:val="3370FF"/>
      </w:rPr>
    </w:lvl>
  </w:abstractNum>
  <w:abstractNum w:abstractNumId="70">
    <w:nsid w:val="322D85CA"/>
    <w:multiLevelType w:val="singleLevel"/>
    <w:tmpl w:val="322D85CA"/>
    <w:lvl w:ilvl="0" w:tentative="0">
      <w:start w:val="51"/>
      <w:numFmt w:val="decimal"/>
      <w:lvlText w:val="%1."/>
      <w:lvlJc w:val="left"/>
      <w:rPr>
        <w:color w:val="3370FF"/>
      </w:rPr>
    </w:lvl>
  </w:abstractNum>
  <w:abstractNum w:abstractNumId="71">
    <w:nsid w:val="32A7AF2D"/>
    <w:multiLevelType w:val="singleLevel"/>
    <w:tmpl w:val="32A7AF2D"/>
    <w:lvl w:ilvl="0" w:tentative="0">
      <w:start w:val="56"/>
      <w:numFmt w:val="decimal"/>
      <w:lvlText w:val="%1."/>
      <w:lvlJc w:val="left"/>
      <w:rPr>
        <w:color w:val="3370FF"/>
      </w:rPr>
    </w:lvl>
  </w:abstractNum>
  <w:abstractNum w:abstractNumId="72">
    <w:nsid w:val="35E83B33"/>
    <w:multiLevelType w:val="singleLevel"/>
    <w:tmpl w:val="35E83B33"/>
    <w:lvl w:ilvl="0" w:tentative="0">
      <w:start w:val="63"/>
      <w:numFmt w:val="decimal"/>
      <w:lvlText w:val="%1."/>
      <w:lvlJc w:val="left"/>
      <w:rPr>
        <w:color w:val="3370FF"/>
      </w:rPr>
    </w:lvl>
  </w:abstractNum>
  <w:abstractNum w:abstractNumId="73">
    <w:nsid w:val="39A0D9AC"/>
    <w:multiLevelType w:val="singleLevel"/>
    <w:tmpl w:val="39A0D9AC"/>
    <w:lvl w:ilvl="0" w:tentative="0">
      <w:start w:val="30"/>
      <w:numFmt w:val="decimal"/>
      <w:lvlText w:val="%1."/>
      <w:lvlJc w:val="left"/>
      <w:rPr>
        <w:color w:val="3370FF"/>
      </w:rPr>
    </w:lvl>
  </w:abstractNum>
  <w:abstractNum w:abstractNumId="74">
    <w:nsid w:val="3B8127DF"/>
    <w:multiLevelType w:val="singleLevel"/>
    <w:tmpl w:val="3B8127DF"/>
    <w:lvl w:ilvl="0" w:tentative="0">
      <w:start w:val="68"/>
      <w:numFmt w:val="decimal"/>
      <w:lvlText w:val="%1."/>
      <w:lvlJc w:val="left"/>
      <w:rPr>
        <w:color w:val="3370FF"/>
      </w:rPr>
    </w:lvl>
  </w:abstractNum>
  <w:abstractNum w:abstractNumId="75">
    <w:nsid w:val="40B249F9"/>
    <w:multiLevelType w:val="singleLevel"/>
    <w:tmpl w:val="40B249F9"/>
    <w:lvl w:ilvl="0" w:tentative="0">
      <w:start w:val="61"/>
      <w:numFmt w:val="decimal"/>
      <w:lvlText w:val="%1."/>
      <w:lvlJc w:val="left"/>
      <w:rPr>
        <w:color w:val="3370FF"/>
      </w:rPr>
    </w:lvl>
  </w:abstractNum>
  <w:abstractNum w:abstractNumId="76">
    <w:nsid w:val="46A08BB8"/>
    <w:multiLevelType w:val="singleLevel"/>
    <w:tmpl w:val="46A08BB8"/>
    <w:lvl w:ilvl="0" w:tentative="0">
      <w:start w:val="23"/>
      <w:numFmt w:val="decimal"/>
      <w:lvlText w:val="%1."/>
      <w:lvlJc w:val="left"/>
      <w:rPr>
        <w:color w:val="3370FF"/>
      </w:rPr>
    </w:lvl>
  </w:abstractNum>
  <w:abstractNum w:abstractNumId="77">
    <w:nsid w:val="4C1BAE26"/>
    <w:multiLevelType w:val="singleLevel"/>
    <w:tmpl w:val="4C1BAE26"/>
    <w:lvl w:ilvl="0" w:tentative="0">
      <w:start w:val="20"/>
      <w:numFmt w:val="decimal"/>
      <w:lvlText w:val="%1."/>
      <w:lvlJc w:val="left"/>
      <w:rPr>
        <w:color w:val="3370FF"/>
      </w:rPr>
    </w:lvl>
  </w:abstractNum>
  <w:abstractNum w:abstractNumId="78">
    <w:nsid w:val="4C3D7A74"/>
    <w:multiLevelType w:val="singleLevel"/>
    <w:tmpl w:val="4C3D7A74"/>
    <w:lvl w:ilvl="0" w:tentative="0">
      <w:start w:val="50"/>
      <w:numFmt w:val="decimal"/>
      <w:lvlText w:val="%1."/>
      <w:lvlJc w:val="left"/>
      <w:rPr>
        <w:color w:val="3370FF"/>
      </w:rPr>
    </w:lvl>
  </w:abstractNum>
  <w:abstractNum w:abstractNumId="79">
    <w:nsid w:val="4CD1E351"/>
    <w:multiLevelType w:val="singleLevel"/>
    <w:tmpl w:val="4CD1E351"/>
    <w:lvl w:ilvl="0" w:tentative="0">
      <w:start w:val="99"/>
      <w:numFmt w:val="decimal"/>
      <w:lvlText w:val="%1."/>
      <w:lvlJc w:val="left"/>
      <w:rPr>
        <w:color w:val="3370FF"/>
      </w:rPr>
    </w:lvl>
  </w:abstractNum>
  <w:abstractNum w:abstractNumId="80">
    <w:nsid w:val="4D4DC07F"/>
    <w:multiLevelType w:val="singleLevel"/>
    <w:tmpl w:val="4D4DC07F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81">
    <w:nsid w:val="4D94DA66"/>
    <w:multiLevelType w:val="singleLevel"/>
    <w:tmpl w:val="4D94DA66"/>
    <w:lvl w:ilvl="0" w:tentative="0">
      <w:start w:val="36"/>
      <w:numFmt w:val="decimal"/>
      <w:lvlText w:val="%1."/>
      <w:lvlJc w:val="left"/>
      <w:rPr>
        <w:color w:val="3370FF"/>
      </w:rPr>
    </w:lvl>
  </w:abstractNum>
  <w:abstractNum w:abstractNumId="82">
    <w:nsid w:val="58765686"/>
    <w:multiLevelType w:val="singleLevel"/>
    <w:tmpl w:val="58765686"/>
    <w:lvl w:ilvl="0" w:tentative="0">
      <w:start w:val="32"/>
      <w:numFmt w:val="decimal"/>
      <w:lvlText w:val="%1."/>
      <w:lvlJc w:val="left"/>
      <w:rPr>
        <w:color w:val="3370FF"/>
      </w:rPr>
    </w:lvl>
  </w:abstractNum>
  <w:abstractNum w:abstractNumId="83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4">
    <w:nsid w:val="59EEFD2A"/>
    <w:multiLevelType w:val="singleLevel"/>
    <w:tmpl w:val="59EEFD2A"/>
    <w:lvl w:ilvl="0" w:tentative="0">
      <w:start w:val="84"/>
      <w:numFmt w:val="decimal"/>
      <w:lvlText w:val="%1."/>
      <w:lvlJc w:val="left"/>
      <w:rPr>
        <w:color w:val="3370FF"/>
      </w:rPr>
    </w:lvl>
  </w:abstractNum>
  <w:abstractNum w:abstractNumId="85">
    <w:nsid w:val="5A241D34"/>
    <w:multiLevelType w:val="singleLevel"/>
    <w:tmpl w:val="5A241D34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86">
    <w:nsid w:val="5E29AB5A"/>
    <w:multiLevelType w:val="singleLevel"/>
    <w:tmpl w:val="5E29AB5A"/>
    <w:lvl w:ilvl="0" w:tentative="0">
      <w:start w:val="44"/>
      <w:numFmt w:val="decimal"/>
      <w:lvlText w:val="%1."/>
      <w:lvlJc w:val="left"/>
      <w:rPr>
        <w:color w:val="3370FF"/>
      </w:rPr>
    </w:lvl>
  </w:abstractNum>
  <w:abstractNum w:abstractNumId="87">
    <w:nsid w:val="5FFFB1A7"/>
    <w:multiLevelType w:val="singleLevel"/>
    <w:tmpl w:val="5FFFB1A7"/>
    <w:lvl w:ilvl="0" w:tentative="0">
      <w:start w:val="48"/>
      <w:numFmt w:val="decimal"/>
      <w:lvlText w:val="%1."/>
      <w:lvlJc w:val="left"/>
      <w:rPr>
        <w:color w:val="3370FF"/>
      </w:rPr>
    </w:lvl>
  </w:abstractNum>
  <w:abstractNum w:abstractNumId="88">
    <w:nsid w:val="60382F6E"/>
    <w:multiLevelType w:val="singleLevel"/>
    <w:tmpl w:val="60382F6E"/>
    <w:lvl w:ilvl="0" w:tentative="0">
      <w:start w:val="21"/>
      <w:numFmt w:val="decimal"/>
      <w:lvlText w:val="%1."/>
      <w:lvlJc w:val="left"/>
      <w:rPr>
        <w:color w:val="3370FF"/>
      </w:rPr>
    </w:lvl>
  </w:abstractNum>
  <w:abstractNum w:abstractNumId="89">
    <w:nsid w:val="629F7852"/>
    <w:multiLevelType w:val="singleLevel"/>
    <w:tmpl w:val="629F7852"/>
    <w:lvl w:ilvl="0" w:tentative="0">
      <w:start w:val="28"/>
      <w:numFmt w:val="decimal"/>
      <w:lvlText w:val="%1."/>
      <w:lvlJc w:val="left"/>
      <w:rPr>
        <w:color w:val="3370FF"/>
      </w:rPr>
    </w:lvl>
  </w:abstractNum>
  <w:abstractNum w:abstractNumId="90">
    <w:nsid w:val="65CD0074"/>
    <w:multiLevelType w:val="singleLevel"/>
    <w:tmpl w:val="65CD0074"/>
    <w:lvl w:ilvl="0" w:tentative="0">
      <w:start w:val="52"/>
      <w:numFmt w:val="decimal"/>
      <w:lvlText w:val="%1."/>
      <w:lvlJc w:val="left"/>
      <w:rPr>
        <w:color w:val="3370FF"/>
      </w:rPr>
    </w:lvl>
  </w:abstractNum>
  <w:abstractNum w:abstractNumId="91">
    <w:nsid w:val="68B298F7"/>
    <w:multiLevelType w:val="singleLevel"/>
    <w:tmpl w:val="68B298F7"/>
    <w:lvl w:ilvl="0" w:tentative="0">
      <w:start w:val="95"/>
      <w:numFmt w:val="decimal"/>
      <w:lvlText w:val="%1."/>
      <w:lvlJc w:val="left"/>
      <w:rPr>
        <w:color w:val="3370FF"/>
      </w:rPr>
    </w:lvl>
  </w:abstractNum>
  <w:abstractNum w:abstractNumId="92">
    <w:nsid w:val="700FDCEF"/>
    <w:multiLevelType w:val="singleLevel"/>
    <w:tmpl w:val="700FDCEF"/>
    <w:lvl w:ilvl="0" w:tentative="0">
      <w:start w:val="74"/>
      <w:numFmt w:val="decimal"/>
      <w:lvlText w:val="%1."/>
      <w:lvlJc w:val="left"/>
      <w:rPr>
        <w:color w:val="3370FF"/>
      </w:rPr>
    </w:lvl>
  </w:abstractNum>
  <w:abstractNum w:abstractNumId="93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94">
    <w:nsid w:val="74C28B35"/>
    <w:multiLevelType w:val="singleLevel"/>
    <w:tmpl w:val="74C28B35"/>
    <w:lvl w:ilvl="0" w:tentative="0">
      <w:start w:val="49"/>
      <w:numFmt w:val="decimal"/>
      <w:lvlText w:val="%1."/>
      <w:lvlJc w:val="left"/>
      <w:rPr>
        <w:color w:val="3370FF"/>
      </w:rPr>
    </w:lvl>
  </w:abstractNum>
  <w:abstractNum w:abstractNumId="95">
    <w:nsid w:val="77633216"/>
    <w:multiLevelType w:val="singleLevel"/>
    <w:tmpl w:val="77633216"/>
    <w:lvl w:ilvl="0" w:tentative="0">
      <w:start w:val="78"/>
      <w:numFmt w:val="decimal"/>
      <w:lvlText w:val="%1."/>
      <w:lvlJc w:val="left"/>
      <w:rPr>
        <w:color w:val="3370FF"/>
      </w:rPr>
    </w:lvl>
  </w:abstractNum>
  <w:abstractNum w:abstractNumId="96">
    <w:nsid w:val="77ECEA79"/>
    <w:multiLevelType w:val="singleLevel"/>
    <w:tmpl w:val="77ECEA79"/>
    <w:lvl w:ilvl="0" w:tentative="0">
      <w:start w:val="26"/>
      <w:numFmt w:val="decimal"/>
      <w:lvlText w:val="%1."/>
      <w:lvlJc w:val="left"/>
      <w:rPr>
        <w:color w:val="3370FF"/>
      </w:rPr>
    </w:lvl>
  </w:abstractNum>
  <w:abstractNum w:abstractNumId="97">
    <w:nsid w:val="79AA4FA4"/>
    <w:multiLevelType w:val="singleLevel"/>
    <w:tmpl w:val="79AA4FA4"/>
    <w:lvl w:ilvl="0" w:tentative="0">
      <w:start w:val="40"/>
      <w:numFmt w:val="decimal"/>
      <w:lvlText w:val="%1."/>
      <w:lvlJc w:val="left"/>
      <w:rPr>
        <w:color w:val="3370FF"/>
      </w:rPr>
    </w:lvl>
  </w:abstractNum>
  <w:abstractNum w:abstractNumId="98">
    <w:nsid w:val="7C246926"/>
    <w:multiLevelType w:val="singleLevel"/>
    <w:tmpl w:val="7C246926"/>
    <w:lvl w:ilvl="0" w:tentative="0">
      <w:start w:val="25"/>
      <w:numFmt w:val="decimal"/>
      <w:lvlText w:val="%1."/>
      <w:lvlJc w:val="left"/>
      <w:rPr>
        <w:color w:val="3370FF"/>
      </w:rPr>
    </w:lvl>
  </w:abstractNum>
  <w:abstractNum w:abstractNumId="99">
    <w:nsid w:val="7DEC2089"/>
    <w:multiLevelType w:val="singleLevel"/>
    <w:tmpl w:val="7DEC2089"/>
    <w:lvl w:ilvl="0" w:tentative="0">
      <w:start w:val="33"/>
      <w:numFmt w:val="decimal"/>
      <w:lvlText w:val="%1."/>
      <w:lvlJc w:val="left"/>
      <w:rPr>
        <w:color w:val="3370FF"/>
      </w:rPr>
    </w:lvl>
  </w:abstractNum>
  <w:num w:numId="1">
    <w:abstractNumId w:val="47"/>
  </w:num>
  <w:num w:numId="2">
    <w:abstractNumId w:val="32"/>
  </w:num>
  <w:num w:numId="3">
    <w:abstractNumId w:val="83"/>
  </w:num>
  <w:num w:numId="4">
    <w:abstractNumId w:val="28"/>
  </w:num>
  <w:num w:numId="5">
    <w:abstractNumId w:val="20"/>
  </w:num>
  <w:num w:numId="6">
    <w:abstractNumId w:val="50"/>
  </w:num>
  <w:num w:numId="7">
    <w:abstractNumId w:val="65"/>
  </w:num>
  <w:num w:numId="8">
    <w:abstractNumId w:val="93"/>
  </w:num>
  <w:num w:numId="9">
    <w:abstractNumId w:val="48"/>
  </w:num>
  <w:num w:numId="10">
    <w:abstractNumId w:val="7"/>
  </w:num>
  <w:num w:numId="11">
    <w:abstractNumId w:val="66"/>
  </w:num>
  <w:num w:numId="12">
    <w:abstractNumId w:val="85"/>
  </w:num>
  <w:num w:numId="13">
    <w:abstractNumId w:val="31"/>
  </w:num>
  <w:num w:numId="14">
    <w:abstractNumId w:val="80"/>
  </w:num>
  <w:num w:numId="15">
    <w:abstractNumId w:val="42"/>
  </w:num>
  <w:num w:numId="16">
    <w:abstractNumId w:val="64"/>
  </w:num>
  <w:num w:numId="17">
    <w:abstractNumId w:val="37"/>
  </w:num>
  <w:num w:numId="18">
    <w:abstractNumId w:val="35"/>
  </w:num>
  <w:num w:numId="19">
    <w:abstractNumId w:val="11"/>
  </w:num>
  <w:num w:numId="20">
    <w:abstractNumId w:val="77"/>
  </w:num>
  <w:num w:numId="21">
    <w:abstractNumId w:val="88"/>
  </w:num>
  <w:num w:numId="22">
    <w:abstractNumId w:val="53"/>
  </w:num>
  <w:num w:numId="23">
    <w:abstractNumId w:val="76"/>
  </w:num>
  <w:num w:numId="24">
    <w:abstractNumId w:val="17"/>
  </w:num>
  <w:num w:numId="25">
    <w:abstractNumId w:val="98"/>
  </w:num>
  <w:num w:numId="26">
    <w:abstractNumId w:val="96"/>
  </w:num>
  <w:num w:numId="27">
    <w:abstractNumId w:val="27"/>
  </w:num>
  <w:num w:numId="28">
    <w:abstractNumId w:val="89"/>
  </w:num>
  <w:num w:numId="29">
    <w:abstractNumId w:val="8"/>
  </w:num>
  <w:num w:numId="30">
    <w:abstractNumId w:val="73"/>
  </w:num>
  <w:num w:numId="31">
    <w:abstractNumId w:val="3"/>
  </w:num>
  <w:num w:numId="32">
    <w:abstractNumId w:val="82"/>
  </w:num>
  <w:num w:numId="33">
    <w:abstractNumId w:val="99"/>
  </w:num>
  <w:num w:numId="34">
    <w:abstractNumId w:val="1"/>
  </w:num>
  <w:num w:numId="35">
    <w:abstractNumId w:val="63"/>
  </w:num>
  <w:num w:numId="36">
    <w:abstractNumId w:val="81"/>
  </w:num>
  <w:num w:numId="37">
    <w:abstractNumId w:val="45"/>
  </w:num>
  <w:num w:numId="38">
    <w:abstractNumId w:val="38"/>
  </w:num>
  <w:num w:numId="39">
    <w:abstractNumId w:val="69"/>
  </w:num>
  <w:num w:numId="40">
    <w:abstractNumId w:val="97"/>
  </w:num>
  <w:num w:numId="41">
    <w:abstractNumId w:val="23"/>
  </w:num>
  <w:num w:numId="42">
    <w:abstractNumId w:val="5"/>
  </w:num>
  <w:num w:numId="43">
    <w:abstractNumId w:val="22"/>
  </w:num>
  <w:num w:numId="44">
    <w:abstractNumId w:val="86"/>
  </w:num>
  <w:num w:numId="45">
    <w:abstractNumId w:val="2"/>
  </w:num>
  <w:num w:numId="46">
    <w:abstractNumId w:val="59"/>
  </w:num>
  <w:num w:numId="47">
    <w:abstractNumId w:val="4"/>
  </w:num>
  <w:num w:numId="48">
    <w:abstractNumId w:val="87"/>
  </w:num>
  <w:num w:numId="49">
    <w:abstractNumId w:val="94"/>
  </w:num>
  <w:num w:numId="50">
    <w:abstractNumId w:val="78"/>
  </w:num>
  <w:num w:numId="51">
    <w:abstractNumId w:val="70"/>
  </w:num>
  <w:num w:numId="52">
    <w:abstractNumId w:val="90"/>
  </w:num>
  <w:num w:numId="53">
    <w:abstractNumId w:val="51"/>
  </w:num>
  <w:num w:numId="54">
    <w:abstractNumId w:val="52"/>
  </w:num>
  <w:num w:numId="55">
    <w:abstractNumId w:val="34"/>
  </w:num>
  <w:num w:numId="56">
    <w:abstractNumId w:val="71"/>
  </w:num>
  <w:num w:numId="57">
    <w:abstractNumId w:val="61"/>
  </w:num>
  <w:num w:numId="58">
    <w:abstractNumId w:val="41"/>
  </w:num>
  <w:num w:numId="59">
    <w:abstractNumId w:val="62"/>
  </w:num>
  <w:num w:numId="60">
    <w:abstractNumId w:val="19"/>
  </w:num>
  <w:num w:numId="61">
    <w:abstractNumId w:val="75"/>
  </w:num>
  <w:num w:numId="62">
    <w:abstractNumId w:val="54"/>
  </w:num>
  <w:num w:numId="63">
    <w:abstractNumId w:val="72"/>
  </w:num>
  <w:num w:numId="64">
    <w:abstractNumId w:val="49"/>
  </w:num>
  <w:num w:numId="65">
    <w:abstractNumId w:val="29"/>
  </w:num>
  <w:num w:numId="66">
    <w:abstractNumId w:val="56"/>
  </w:num>
  <w:num w:numId="67">
    <w:abstractNumId w:val="18"/>
  </w:num>
  <w:num w:numId="68">
    <w:abstractNumId w:val="74"/>
  </w:num>
  <w:num w:numId="69">
    <w:abstractNumId w:val="14"/>
  </w:num>
  <w:num w:numId="70">
    <w:abstractNumId w:val="44"/>
  </w:num>
  <w:num w:numId="71">
    <w:abstractNumId w:val="68"/>
  </w:num>
  <w:num w:numId="72">
    <w:abstractNumId w:val="46"/>
  </w:num>
  <w:num w:numId="73">
    <w:abstractNumId w:val="58"/>
  </w:num>
  <w:num w:numId="74">
    <w:abstractNumId w:val="92"/>
  </w:num>
  <w:num w:numId="75">
    <w:abstractNumId w:val="39"/>
  </w:num>
  <w:num w:numId="76">
    <w:abstractNumId w:val="30"/>
  </w:num>
  <w:num w:numId="77">
    <w:abstractNumId w:val="13"/>
  </w:num>
  <w:num w:numId="78">
    <w:abstractNumId w:val="95"/>
  </w:num>
  <w:num w:numId="79">
    <w:abstractNumId w:val="36"/>
  </w:num>
  <w:num w:numId="80">
    <w:abstractNumId w:val="21"/>
  </w:num>
  <w:num w:numId="81">
    <w:abstractNumId w:val="67"/>
  </w:num>
  <w:num w:numId="82">
    <w:abstractNumId w:val="40"/>
  </w:num>
  <w:num w:numId="83">
    <w:abstractNumId w:val="10"/>
  </w:num>
  <w:num w:numId="84">
    <w:abstractNumId w:val="84"/>
  </w:num>
  <w:num w:numId="85">
    <w:abstractNumId w:val="25"/>
  </w:num>
  <w:num w:numId="86">
    <w:abstractNumId w:val="16"/>
  </w:num>
  <w:num w:numId="87">
    <w:abstractNumId w:val="9"/>
  </w:num>
  <w:num w:numId="88">
    <w:abstractNumId w:val="12"/>
  </w:num>
  <w:num w:numId="89">
    <w:abstractNumId w:val="15"/>
  </w:num>
  <w:num w:numId="90">
    <w:abstractNumId w:val="6"/>
  </w:num>
  <w:num w:numId="91">
    <w:abstractNumId w:val="60"/>
  </w:num>
  <w:num w:numId="92">
    <w:abstractNumId w:val="26"/>
  </w:num>
  <w:num w:numId="93">
    <w:abstractNumId w:val="57"/>
  </w:num>
  <w:num w:numId="94">
    <w:abstractNumId w:val="33"/>
  </w:num>
  <w:num w:numId="95">
    <w:abstractNumId w:val="91"/>
  </w:num>
  <w:num w:numId="96">
    <w:abstractNumId w:val="0"/>
  </w:num>
  <w:num w:numId="97">
    <w:abstractNumId w:val="24"/>
  </w:num>
  <w:num w:numId="98">
    <w:abstractNumId w:val="43"/>
  </w:num>
  <w:num w:numId="99">
    <w:abstractNumId w:val="79"/>
  </w:num>
  <w:num w:numId="100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41006B"/>
    <w:rsid w:val="7E032F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3735</Words>
  <Characters>4413</Characters>
  <TotalTime>0</TotalTime>
  <ScaleCrop>false</ScaleCrop>
  <LinksUpToDate>false</LinksUpToDate>
  <CharactersWithSpaces>5115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2026-04-06T08:25:00Z</dcterms:created>
  <dc:creator>Apache POI</dc:creator>
  <cp:lastModifiedBy>不要念名字</cp:lastModifiedBy>
  <dcterms:modified xsi:type="dcterms:W3CDTF">2026-04-06T08:25:48Z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09AE5441BE0C4825A584DA8EF80A68D1_13</vt:lpwstr>
  </property>
</Properties>
</file>