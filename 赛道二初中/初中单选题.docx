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538C16">
      <w:pPr>
        <w:spacing w:before="480" w:after="480" w:line="288" w:lineRule="auto"/>
        <w:ind w:left="0"/>
      </w:pPr>
      <w:bookmarkStart w:id="0" w:name="_GoBack"/>
      <w:bookmarkEnd w:id="0"/>
    </w:p>
    <w:p w14:paraId="7893B520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人工智能的英文缩写是（）</w:t>
      </w:r>
    </w:p>
    <w:p w14:paraId="5647D2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AI  B. BI  C. CI  D. DI</w:t>
      </w:r>
    </w:p>
    <w:p w14:paraId="1985DA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72C3CA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人工智能的核心目标是（）</w:t>
      </w:r>
    </w:p>
    <w:p w14:paraId="010304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模拟、延伸人类智能  B. 完全取代人类  C. 破坏人类工作  D. 自主统治世界</w:t>
      </w:r>
    </w:p>
    <w:p w14:paraId="478421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2734A211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下列属于人工智能典型应用的是（）</w:t>
      </w:r>
    </w:p>
    <w:p w14:paraId="33CF15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手工写字  B. 智能语音助手  C. 铅笔擦字  D. 手动折纸</w:t>
      </w:r>
    </w:p>
    <w:p w14:paraId="17D3BA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35215E6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给人工智能下达任务的文字指令称为（）</w:t>
      </w:r>
    </w:p>
    <w:p w14:paraId="6D4A80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提示词（Prompt）  B. 乱码词  C. 辱骂词  D. 模糊词</w:t>
      </w:r>
    </w:p>
    <w:p w14:paraId="1865C1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7295789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撰写提示词的核心要求是（）</w:t>
      </w:r>
    </w:p>
    <w:p w14:paraId="54E066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清晰、具体、文明  B. 模糊、混乱、辱骂  C. 简短、随意、无需求  D. 隐晦、难懂、无目标</w:t>
      </w:r>
    </w:p>
    <w:p w14:paraId="090D1B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FEC09B4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下列属于AI伦理底线的是（）</w:t>
      </w:r>
    </w:p>
    <w:p w14:paraId="7C0483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不伤害他人、不违法  B. 造谣传谣  C. 侵权抄袭  D. 泄露隐私</w:t>
      </w:r>
    </w:p>
    <w:p w14:paraId="527183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79F68A49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人工智能无法替代人类的核心是（）</w:t>
      </w:r>
    </w:p>
    <w:p w14:paraId="1AFCEB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情感、道德与原创创意  B. 数据计算  C. 重复劳动  D. 文字整理</w:t>
      </w:r>
    </w:p>
    <w:p w14:paraId="3ED38C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E0DF46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使用AI工具时，</w:t>
      </w:r>
      <w:r>
        <w:rPr>
          <w:rFonts w:ascii="Arial" w:hAnsi="Arial" w:eastAsia="等线" w:cs="Arial"/>
          <w:b/>
          <w:sz w:val="22"/>
        </w:rPr>
        <w:t>禁止输入</w:t>
      </w:r>
      <w:r>
        <w:rPr>
          <w:rFonts w:ascii="Arial" w:hAnsi="Arial" w:eastAsia="等线" w:cs="Arial"/>
          <w:sz w:val="22"/>
        </w:rPr>
        <w:t>的信息是（）</w:t>
      </w:r>
    </w:p>
    <w:p w14:paraId="62B51D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个人隐私（家庭住址、身份证号）  B. 科普知识  C. 学习问题  D. 创作需求</w:t>
      </w:r>
    </w:p>
    <w:p w14:paraId="14EBE9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5F440A38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人机协作创作的核心是（）</w:t>
      </w:r>
    </w:p>
    <w:p w14:paraId="153025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人类主导创意，AI辅助实现  B. AI完全创作，人类照搬  C. 纯手工创作，拒绝AI  D. 抄袭他人作品</w:t>
      </w:r>
    </w:p>
    <w:p w14:paraId="01B8DC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517D308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下列属于AI图像识别技术应用的是（）</w:t>
      </w:r>
    </w:p>
    <w:p w14:paraId="470D7C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手机人脸识别解锁  B. 手动画画  C. 随意拍照  D. 手工修图</w:t>
      </w:r>
    </w:p>
    <w:p w14:paraId="05853C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7935E7B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下列属于AI语音识别技术应用的是（）</w:t>
      </w:r>
    </w:p>
    <w:p w14:paraId="65857F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语音转文字  B. 手动听写  C. 随意录音  D. 手工记笔记</w:t>
      </w:r>
    </w:p>
    <w:p w14:paraId="679E70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6640BB5E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AI生成的内容，正确的使用方式是（）</w:t>
      </w:r>
    </w:p>
    <w:p w14:paraId="3EECE4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核查后修改使用  B. 直接照搬、冒充原创  C. 随意传播、不核查  D. 篡改后造谣</w:t>
      </w:r>
    </w:p>
    <w:p w14:paraId="7B6A94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249BFC0C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人工智能的基础是（）</w:t>
      </w:r>
    </w:p>
    <w:p w14:paraId="689E46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合规数据  B. 虚假信息  C. 谣言内容  D. 侵权素材</w:t>
      </w:r>
    </w:p>
    <w:p w14:paraId="18889A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25C96DA5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下列行为</w:t>
      </w:r>
      <w:r>
        <w:rPr>
          <w:rFonts w:ascii="Arial" w:hAnsi="Arial" w:eastAsia="等线" w:cs="Arial"/>
          <w:b/>
          <w:sz w:val="22"/>
        </w:rPr>
        <w:t>符合</w:t>
      </w:r>
      <w:r>
        <w:rPr>
          <w:rFonts w:ascii="Arial" w:hAnsi="Arial" w:eastAsia="等线" w:cs="Arial"/>
          <w:sz w:val="22"/>
        </w:rPr>
        <w:t>AI版权规范的是（）</w:t>
      </w:r>
    </w:p>
    <w:p w14:paraId="4D3C5D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原创创作，合理使用AI辅助  B. 直接抄袭AI生成内容商用  C. 盗用他人AI创作成果  D. 篡改AI作品冒充原创</w:t>
      </w:r>
    </w:p>
    <w:p w14:paraId="08F79C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6784D7A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使用AI工具时，应遵守的核心准则是（）</w:t>
      </w:r>
    </w:p>
    <w:p w14:paraId="1327AC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法律、道德、伦理  B. 随意使用、无视规则  C. 盗版使用、侵权牟利  D. 违规使用、泄露信息</w:t>
      </w:r>
    </w:p>
    <w:p w14:paraId="1B5B5C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36A12001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下列内容，AI</w:t>
      </w:r>
      <w:r>
        <w:rPr>
          <w:rFonts w:ascii="Arial" w:hAnsi="Arial" w:eastAsia="等线" w:cs="Arial"/>
          <w:b/>
          <w:sz w:val="22"/>
        </w:rPr>
        <w:t>禁止生成</w:t>
      </w:r>
      <w:r>
        <w:rPr>
          <w:rFonts w:ascii="Arial" w:hAnsi="Arial" w:eastAsia="等线" w:cs="Arial"/>
          <w:sz w:val="22"/>
        </w:rPr>
        <w:t>的是（）</w:t>
      </w:r>
    </w:p>
    <w:p w14:paraId="7F0203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暴力、低俗、违法信息  B. 科普插画  C. 学习文案  D. 公益海报</w:t>
      </w:r>
    </w:p>
    <w:p w14:paraId="79C18B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559416DD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自然语言处理是人工智能的分支技术，其核心是（）</w:t>
      </w:r>
    </w:p>
    <w:p w14:paraId="6BDE9A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让机器理解人类语言  B. 让机器生成乱码  C. 让机器破坏文字  D. 让机器篡改文案</w:t>
      </w:r>
    </w:p>
    <w:p w14:paraId="6D4C01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6F6121A5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机器学习的简单认知是（）</w:t>
      </w:r>
    </w:p>
    <w:p w14:paraId="6A99ED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机器从数据中学习、优化  B. 机器随意运行、无学习  C. 机器破坏数据  D. 机器篡改数据</w:t>
      </w:r>
    </w:p>
    <w:p w14:paraId="19F229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374DF63A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下列行为</w:t>
      </w:r>
      <w:r>
        <w:rPr>
          <w:rFonts w:ascii="Arial" w:hAnsi="Arial" w:eastAsia="等线" w:cs="Arial"/>
          <w:b/>
          <w:sz w:val="22"/>
        </w:rPr>
        <w:t>违反</w:t>
      </w:r>
      <w:r>
        <w:rPr>
          <w:rFonts w:ascii="Arial" w:hAnsi="Arial" w:eastAsia="等线" w:cs="Arial"/>
          <w:sz w:val="22"/>
        </w:rPr>
        <w:t>AI伦理的是（）</w:t>
      </w:r>
    </w:p>
    <w:p w14:paraId="478DF6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用AI造谣传谣、侵权抄袭  B. 用AI辅助学习  C. 用AI辅助创作  D. 用AI做公益宣传</w:t>
      </w:r>
    </w:p>
    <w:p w14:paraId="09AF75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72060C63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智能导航系统运用的核心技术是（）</w:t>
      </w:r>
    </w:p>
    <w:p w14:paraId="22D308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人工智能定位与规划  B. 手动指路  C. 随意导航  D. 手工规划路线</w:t>
      </w:r>
    </w:p>
    <w:p w14:paraId="144D8B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881178E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给AI的提示词中，</w:t>
      </w:r>
      <w:r>
        <w:rPr>
          <w:rFonts w:ascii="Arial" w:hAnsi="Arial" w:eastAsia="等线" w:cs="Arial"/>
          <w:b/>
          <w:sz w:val="22"/>
        </w:rPr>
        <w:t>不包含</w:t>
      </w:r>
      <w:r>
        <w:rPr>
          <w:rFonts w:ascii="Arial" w:hAnsi="Arial" w:eastAsia="等线" w:cs="Arial"/>
          <w:sz w:val="22"/>
        </w:rPr>
        <w:t>的内容是（）</w:t>
      </w:r>
    </w:p>
    <w:p w14:paraId="74D18D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违法、辱骂指令  B. 任务目标  C. 风格要求  D. 主题信息</w:t>
      </w:r>
    </w:p>
    <w:p w14:paraId="1F494D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63764544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初中生使用AI工具，正确的做法是（）</w:t>
      </w:r>
    </w:p>
    <w:p w14:paraId="4B3FAF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在家长/师长指导下合规使用  B. 独自偷偷使用、违规操作  C. 盗版使用、侵权牟利  D. 随意使用、泄露隐私</w:t>
      </w:r>
    </w:p>
    <w:p w14:paraId="0915B8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1AF6AAD4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人工智能生成内容出现“幻觉”（错误信息），正确做法是（）</w:t>
      </w:r>
    </w:p>
    <w:p w14:paraId="5EE8AB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核查修正、反馈开发者  B. 直接传播、无视错误  C. 篡改造谣、误导他人  D. 责怪AI、拒绝使用</w:t>
      </w:r>
    </w:p>
    <w:p w14:paraId="539C17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EE93682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下列属于AI生活服务应用的是（）</w:t>
      </w:r>
    </w:p>
    <w:p w14:paraId="1494CA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智能垃圾分类  B. 手动扔垃圾  C. 随意分类垃圾  D. 手工清理垃圾</w:t>
      </w:r>
    </w:p>
    <w:p w14:paraId="72848D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2A1B564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保护个人隐私，使用AI时应（）</w:t>
      </w:r>
    </w:p>
    <w:p w14:paraId="1118EA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不输入、不泄露隐私信息  B. 随意输入隐私信息  C. 主动泄露他人隐私  D. 贩卖隐私信息</w:t>
      </w:r>
    </w:p>
    <w:p w14:paraId="7613AE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782E9850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下列行为</w:t>
      </w:r>
      <w:r>
        <w:rPr>
          <w:rFonts w:ascii="Arial" w:hAnsi="Arial" w:eastAsia="等线" w:cs="Arial"/>
          <w:b/>
          <w:sz w:val="22"/>
        </w:rPr>
        <w:t>符合</w:t>
      </w:r>
      <w:r>
        <w:rPr>
          <w:rFonts w:ascii="Arial" w:hAnsi="Arial" w:eastAsia="等线" w:cs="Arial"/>
          <w:sz w:val="22"/>
        </w:rPr>
        <w:t>提示词规范的是（）</w:t>
      </w:r>
    </w:p>
    <w:p w14:paraId="458C47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文明表述、需求清晰  B. 辱骂AI、需求模糊  C. 乱码指令、无需求  D. 隐晦指令、无目标</w:t>
      </w:r>
    </w:p>
    <w:p w14:paraId="035736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14DFB24A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</w:t>
      </w:r>
      <w:r>
        <w:rPr>
          <w:rFonts w:ascii="Arial" w:hAnsi="Arial" w:eastAsia="等线" w:cs="Arial"/>
          <w:b/>
          <w:sz w:val="22"/>
        </w:rPr>
        <w:t>不能</w:t>
      </w:r>
      <w:r>
        <w:rPr>
          <w:rFonts w:ascii="Arial" w:hAnsi="Arial" w:eastAsia="等线" w:cs="Arial"/>
          <w:sz w:val="22"/>
        </w:rPr>
        <w:t>做的事情是（）</w:t>
      </w:r>
    </w:p>
    <w:p w14:paraId="05FA29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替代人类做道德决策  B. 辅助数据计算  C. 辅助文字整理  D. 辅助创意设计</w:t>
      </w:r>
    </w:p>
    <w:p w14:paraId="44E720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31F8D362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下列属于AI学习辅助应用的是（）</w:t>
      </w:r>
    </w:p>
    <w:p w14:paraId="19F35B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智能答疑、讲解难题  B. 代写作业、考试作弊  C. 抄袭答案、冒充原创  D. 篡改试卷、违规作弊</w:t>
      </w:r>
    </w:p>
    <w:p w14:paraId="2234C2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1BAAB53A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智能翻译软件运用的核心技术是（）</w:t>
      </w:r>
    </w:p>
    <w:p w14:paraId="1B0544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人工智能自然语言处理  B. 手动翻译  C. 随意翻译  D. 手工查字典</w:t>
      </w:r>
    </w:p>
    <w:p w14:paraId="11F76A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75315EE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使用AI进行创作，</w:t>
      </w:r>
      <w:r>
        <w:rPr>
          <w:rFonts w:ascii="Arial" w:hAnsi="Arial" w:eastAsia="等线" w:cs="Arial"/>
          <w:b/>
          <w:sz w:val="22"/>
        </w:rPr>
        <w:t>必须保留</w:t>
      </w:r>
      <w:r>
        <w:rPr>
          <w:rFonts w:ascii="Arial" w:hAnsi="Arial" w:eastAsia="等线" w:cs="Arial"/>
          <w:sz w:val="22"/>
        </w:rPr>
        <w:t>的是（）</w:t>
      </w:r>
    </w:p>
    <w:p w14:paraId="0A4A1C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原创过程记录  B. 抄袭记录  C. 篡改记录  D. 侵权记录</w:t>
      </w:r>
    </w:p>
    <w:p w14:paraId="75CFE3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1E446B09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下列行为</w:t>
      </w:r>
      <w:r>
        <w:rPr>
          <w:rFonts w:ascii="Arial" w:hAnsi="Arial" w:eastAsia="等线" w:cs="Arial"/>
          <w:b/>
          <w:sz w:val="22"/>
        </w:rPr>
        <w:t>违反</w:t>
      </w:r>
      <w:r>
        <w:rPr>
          <w:rFonts w:ascii="Arial" w:hAnsi="Arial" w:eastAsia="等线" w:cs="Arial"/>
          <w:sz w:val="22"/>
        </w:rPr>
        <w:t>版权法的是（）</w:t>
      </w:r>
    </w:p>
    <w:p w14:paraId="5F8D5A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盗用AI生成内容商用牟利  B. 合理使用AI辅助创作  C. 原创创作、标注AI辅助  D. 合规使用AI学习</w:t>
      </w:r>
    </w:p>
    <w:p w14:paraId="38D668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57691F42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人工智能的发展方向是（）</w:t>
      </w:r>
    </w:p>
    <w:p w14:paraId="3B671C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智能向善、服务人类  B. 违规发展、破坏人类  C. 侵权发展、牟利为主  D. 隐秘发展、无视伦理</w:t>
      </w:r>
    </w:p>
    <w:p w14:paraId="28C690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70574C88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下列属于AI智能推荐技术的是（）</w:t>
      </w:r>
    </w:p>
    <w:p w14:paraId="05F15B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学习资源智能推荐  B. 随意推荐不良信息  C. 手动推荐谣言内容  D. 手工推荐侵权素材</w:t>
      </w:r>
    </w:p>
    <w:p w14:paraId="00F88C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ED9D4BF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使用AI工具时，遇到不良信息应（）</w:t>
      </w:r>
    </w:p>
    <w:p w14:paraId="2DD4C3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停止使用、告知师长  B. 继续使用、传播不良信息  C. 收藏模仿、违规使用  D. 篡改传播、误导他人</w:t>
      </w:r>
    </w:p>
    <w:p w14:paraId="2E6655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E165443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人机协作的核心价值是（）</w:t>
      </w:r>
    </w:p>
    <w:p w14:paraId="5FDE1E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优势互补、提升效率  B. 相互替代、制造矛盾  C. 互不协作、各自为政  D. 相互抵触、降低效率</w:t>
      </w:r>
    </w:p>
    <w:p w14:paraId="3EF26B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1FA151C3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下列属于AI隐私保护技术的是（）</w:t>
      </w:r>
    </w:p>
    <w:p w14:paraId="273748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数据脱敏、隐私加密  B. 随意泄露隐私数据  C. 主动贩卖隐私信息  D. 公开隐私数据</w:t>
      </w:r>
    </w:p>
    <w:p w14:paraId="461F9D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E244D39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提示词中，任务目标的作用是（）</w:t>
      </w:r>
    </w:p>
    <w:p w14:paraId="1B5047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明确AI需要完成的具体任务  B. 模糊AI任务、无目标  C. 误导AI任务、乱执行  D. 隐晦AI任务、无结果</w:t>
      </w:r>
    </w:p>
    <w:p w14:paraId="59A433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1055A5A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下列行为</w:t>
      </w:r>
      <w:r>
        <w:rPr>
          <w:rFonts w:ascii="Arial" w:hAnsi="Arial" w:eastAsia="等线" w:cs="Arial"/>
          <w:b/>
          <w:sz w:val="22"/>
        </w:rPr>
        <w:t>符合</w:t>
      </w:r>
      <w:r>
        <w:rPr>
          <w:rFonts w:ascii="Arial" w:hAnsi="Arial" w:eastAsia="等线" w:cs="Arial"/>
          <w:sz w:val="22"/>
        </w:rPr>
        <w:t>AI使用规范的是（）</w:t>
      </w:r>
    </w:p>
    <w:p w14:paraId="371039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合规使用、文明操作  B. 盗版使用、侵权操作  C. 违规使用、辱骂操作  D. 隐秘使用、非法操作</w:t>
      </w:r>
    </w:p>
    <w:p w14:paraId="6193A0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11B630E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</w:t>
      </w:r>
      <w:r>
        <w:rPr>
          <w:rFonts w:ascii="Arial" w:hAnsi="Arial" w:eastAsia="等线" w:cs="Arial"/>
          <w:b/>
          <w:sz w:val="22"/>
        </w:rPr>
        <w:t>依赖</w:t>
      </w:r>
      <w:r>
        <w:rPr>
          <w:rFonts w:ascii="Arial" w:hAnsi="Arial" w:eastAsia="等线" w:cs="Arial"/>
          <w:sz w:val="22"/>
        </w:rPr>
        <w:t>的核心要素是（）</w:t>
      </w:r>
    </w:p>
    <w:p w14:paraId="0C015A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合规数据、算法、算力  B. 虚假信息、谣言、侵权  C. 乱码数据、随意算法、无算力  D. 隐秘数据、非法算法、违规算力</w:t>
      </w:r>
    </w:p>
    <w:p w14:paraId="0FE384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71D62AE5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下列属于AI公益应用的是（）</w:t>
      </w:r>
    </w:p>
    <w:p w14:paraId="6A1468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用AI制作公益宣传海报  B. 用AI制作谣言海报  C. 用AI制作侵权海报  D. 用AI制作低俗海报</w:t>
      </w:r>
    </w:p>
    <w:p w14:paraId="444CB4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A31951E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初中生学习人工智能的核心目的是（）</w:t>
      </w:r>
    </w:p>
    <w:p w14:paraId="30B3D9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了解科技、培养创新与责任意识  B. 学习盗版、培养侵权意识  C. 学习造谣、培养误导意识  D. 学习隐秘、培养违规意识</w:t>
      </w:r>
    </w:p>
    <w:p w14:paraId="33697A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0F8FDCA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下列属于AI图像分类技术应用的是（）</w:t>
      </w:r>
    </w:p>
    <w:p w14:paraId="241C73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花草、动物智能识别  B. 手动识别花草  C. 随意识别动物  D. 手工分类动植物</w:t>
      </w:r>
    </w:p>
    <w:p w14:paraId="545833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35F9FB9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使用AI生成文案，</w:t>
      </w:r>
      <w:r>
        <w:rPr>
          <w:rFonts w:ascii="Arial" w:hAnsi="Arial" w:eastAsia="等线" w:cs="Arial"/>
          <w:b/>
          <w:sz w:val="22"/>
        </w:rPr>
        <w:t>禁止</w:t>
      </w:r>
      <w:r>
        <w:rPr>
          <w:rFonts w:ascii="Arial" w:hAnsi="Arial" w:eastAsia="等线" w:cs="Arial"/>
          <w:sz w:val="22"/>
        </w:rPr>
        <w:t>的是（）</w:t>
      </w:r>
    </w:p>
    <w:p w14:paraId="727021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生成谣言、低俗、违法文案  B. 生成科普文案  C. 生成学习文案  D. 生成公益文案</w:t>
      </w:r>
    </w:p>
    <w:p w14:paraId="678904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6AD4C44A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人工智能伦理的核心是（）</w:t>
      </w:r>
    </w:p>
    <w:p w14:paraId="6DB7BC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公平、诚信、向善  B. 侵权、造谣、牟利  C. 盗版、违规、隐秘  D. 误导、篡改、违规</w:t>
      </w:r>
    </w:p>
    <w:p w14:paraId="4C0A47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259FFB5E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下列行为</w:t>
      </w:r>
      <w:r>
        <w:rPr>
          <w:rFonts w:ascii="Arial" w:hAnsi="Arial" w:eastAsia="等线" w:cs="Arial"/>
          <w:b/>
          <w:sz w:val="22"/>
        </w:rPr>
        <w:t>属于</w:t>
      </w:r>
      <w:r>
        <w:rPr>
          <w:rFonts w:ascii="Arial" w:hAnsi="Arial" w:eastAsia="等线" w:cs="Arial"/>
          <w:sz w:val="22"/>
        </w:rPr>
        <w:t>人机协作优秀实践的是（）</w:t>
      </w:r>
    </w:p>
    <w:p w14:paraId="50A008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人类原创创意，AI辅助实现  B. AI完全创作，人类照搬  C. 纯手工创作，拒绝AI  D. 抄袭他人创作，冒充原创</w:t>
      </w:r>
    </w:p>
    <w:p w14:paraId="6AE38E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5AF2A33B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智能语音助手</w:t>
      </w:r>
      <w:r>
        <w:rPr>
          <w:rFonts w:ascii="Arial" w:hAnsi="Arial" w:eastAsia="等线" w:cs="Arial"/>
          <w:b/>
          <w:sz w:val="22"/>
        </w:rPr>
        <w:t>不能</w:t>
      </w:r>
      <w:r>
        <w:rPr>
          <w:rFonts w:ascii="Arial" w:hAnsi="Arial" w:eastAsia="等线" w:cs="Arial"/>
          <w:sz w:val="22"/>
        </w:rPr>
        <w:t>做的事情是（）</w:t>
      </w:r>
    </w:p>
    <w:p w14:paraId="2947FA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替代人类做道德决策  B. 回答科普问题  C. 讲解学习难题  D. 辅助创作需求</w:t>
      </w:r>
    </w:p>
    <w:p w14:paraId="74ABBA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AE3BB9A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使用AI工具时，</w:t>
      </w:r>
      <w:r>
        <w:rPr>
          <w:rFonts w:ascii="Arial" w:hAnsi="Arial" w:eastAsia="等线" w:cs="Arial"/>
          <w:b/>
          <w:sz w:val="22"/>
        </w:rPr>
        <w:t>必须遵守</w:t>
      </w:r>
      <w:r>
        <w:rPr>
          <w:rFonts w:ascii="Arial" w:hAnsi="Arial" w:eastAsia="等线" w:cs="Arial"/>
          <w:sz w:val="22"/>
        </w:rPr>
        <w:t>的是（）</w:t>
      </w:r>
    </w:p>
    <w:p w14:paraId="4E8D77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国家法律法规与平台规则  B. 个人随意想法  C. 他人违规要求  D. 隐秘操作规则</w:t>
      </w:r>
    </w:p>
    <w:p w14:paraId="4A38C1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F4C193D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下列属于AI数据安全技术的是（）</w:t>
      </w:r>
    </w:p>
    <w:p w14:paraId="7AC329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数据加密、安全存储  B. 随意泄露数据  C. 主动篡改数据  D. 公开贩卖数据</w:t>
      </w:r>
    </w:p>
    <w:p w14:paraId="1A9806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424AD0D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提示词的风格要求，是指（）</w:t>
      </w:r>
    </w:p>
    <w:p w14:paraId="706FB1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明确作品的呈现风格（写实/卡通）  B. 随意设定风格、无要求  C. 模糊设定风格、无标准  D. 隐晦设定风格、无结果</w:t>
      </w:r>
    </w:p>
    <w:p w14:paraId="69B725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A4897CA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下列行为</w:t>
      </w:r>
      <w:r>
        <w:rPr>
          <w:rFonts w:ascii="Arial" w:hAnsi="Arial" w:eastAsia="等线" w:cs="Arial"/>
          <w:b/>
          <w:sz w:val="22"/>
        </w:rPr>
        <w:t>违反</w:t>
      </w:r>
      <w:r>
        <w:rPr>
          <w:rFonts w:ascii="Arial" w:hAnsi="Arial" w:eastAsia="等线" w:cs="Arial"/>
          <w:sz w:val="22"/>
        </w:rPr>
        <w:t>人工智能伦理的是（）</w:t>
      </w:r>
    </w:p>
    <w:p w14:paraId="550DA9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用AI进行网络诈骗、侵权抄袭  B. 用AI辅助学习、创作  C. 用AI做公益、服务他人  D. 用AI做科普、宣传科技</w:t>
      </w:r>
    </w:p>
    <w:p w14:paraId="2D137B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3F86B97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人工智能与人类的核心关系是（）</w:t>
      </w:r>
    </w:p>
    <w:p w14:paraId="34026A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协作互补、服务人类  B. 相互替代、彼此抵触  C. 互不相关、各自独立  D. 相互敌对、制造矛盾</w:t>
      </w:r>
    </w:p>
    <w:p w14:paraId="68F0D2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368E732C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下列属于AI智能风控技术的是（）</w:t>
      </w:r>
    </w:p>
    <w:p w14:paraId="0F2610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识别违规操作、风险预警  B. 随意违规操作、无视风险  C. 主动违规操作、制造风险  D. 手工违规操作、隐瞒风险</w:t>
      </w:r>
    </w:p>
    <w:p w14:paraId="5CF134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5A42EB42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使用AI进行绘画创作，</w:t>
      </w:r>
      <w:r>
        <w:rPr>
          <w:rFonts w:ascii="Arial" w:hAnsi="Arial" w:eastAsia="等线" w:cs="Arial"/>
          <w:b/>
          <w:sz w:val="22"/>
        </w:rPr>
        <w:t>正确</w:t>
      </w:r>
      <w:r>
        <w:rPr>
          <w:rFonts w:ascii="Arial" w:hAnsi="Arial" w:eastAsia="等线" w:cs="Arial"/>
          <w:sz w:val="22"/>
        </w:rPr>
        <w:t>的做法是（）</w:t>
      </w:r>
    </w:p>
    <w:p w14:paraId="676F8D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人类原创创意，AI辅助绘画  B. 直接抄袭AI绘画作品  C. 盗用他人AI绘画作品  D. 篡改AI绘画作品冒充原创</w:t>
      </w:r>
    </w:p>
    <w:p w14:paraId="6A4525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1EBF15DD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</w:t>
      </w:r>
      <w:r>
        <w:rPr>
          <w:rFonts w:ascii="Arial" w:hAnsi="Arial" w:eastAsia="等线" w:cs="Arial"/>
          <w:b/>
          <w:sz w:val="22"/>
        </w:rPr>
        <w:t>无法</w:t>
      </w:r>
      <w:r>
        <w:rPr>
          <w:rFonts w:ascii="Arial" w:hAnsi="Arial" w:eastAsia="等线" w:cs="Arial"/>
          <w:sz w:val="22"/>
        </w:rPr>
        <w:t>替代人类的是（）</w:t>
      </w:r>
    </w:p>
    <w:p w14:paraId="51BBAA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情感共鸣、道德判断  B. 数据计算、重复劳动  C. 文字整理、创意辅助  D. 图像识别、语音处理</w:t>
      </w:r>
    </w:p>
    <w:p w14:paraId="0B5B6A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9F06FAD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下列行为</w:t>
      </w:r>
      <w:r>
        <w:rPr>
          <w:rFonts w:ascii="Arial" w:hAnsi="Arial" w:eastAsia="等线" w:cs="Arial"/>
          <w:b/>
          <w:sz w:val="22"/>
        </w:rPr>
        <w:t>符合</w:t>
      </w:r>
      <w:r>
        <w:rPr>
          <w:rFonts w:ascii="Arial" w:hAnsi="Arial" w:eastAsia="等线" w:cs="Arial"/>
          <w:sz w:val="22"/>
        </w:rPr>
        <w:t>隐私保护规范的是（）</w:t>
      </w:r>
    </w:p>
    <w:p w14:paraId="630D4B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不向AI输入个人/他人隐私  B. 向AI输入隐私信息牟利  C. 主动泄露AI生成隐私  D. 贩卖AI获取隐私信息</w:t>
      </w:r>
    </w:p>
    <w:p w14:paraId="6A8D75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6EDF680B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提示词中，</w:t>
      </w:r>
      <w:r>
        <w:rPr>
          <w:rFonts w:ascii="Arial" w:hAnsi="Arial" w:eastAsia="等线" w:cs="Arial"/>
          <w:b/>
          <w:sz w:val="22"/>
        </w:rPr>
        <w:t>不包含</w:t>
      </w:r>
      <w:r>
        <w:rPr>
          <w:rFonts w:ascii="Arial" w:hAnsi="Arial" w:eastAsia="等线" w:cs="Arial"/>
          <w:sz w:val="22"/>
        </w:rPr>
        <w:t>的内容是（）</w:t>
      </w:r>
    </w:p>
    <w:p w14:paraId="55517F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违法、违规、辱骂指令  B. 任务需求、风格要求  C. 主题信息、创作目标  D. 合规需求、文明指令</w:t>
      </w:r>
    </w:p>
    <w:p w14:paraId="3021DE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320AF8AB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下列属于AI智能教育应用的是（）</w:t>
      </w:r>
    </w:p>
    <w:p w14:paraId="65E406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智能学习规划、个性化辅导  B. 代写作业、考试作弊  C. 抄袭答案、冒充原创  D. 篡改试卷、违规作弊</w:t>
      </w:r>
    </w:p>
    <w:p w14:paraId="1E4E87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16C28CD1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人工智能生成内容的版权，</w:t>
      </w:r>
      <w:r>
        <w:rPr>
          <w:rFonts w:ascii="Arial" w:hAnsi="Arial" w:eastAsia="等线" w:cs="Arial"/>
          <w:b/>
          <w:sz w:val="22"/>
        </w:rPr>
        <w:t>归属</w:t>
      </w:r>
      <w:r>
        <w:rPr>
          <w:rFonts w:ascii="Arial" w:hAnsi="Arial" w:eastAsia="等线" w:cs="Arial"/>
          <w:sz w:val="22"/>
        </w:rPr>
        <w:t>于（）</w:t>
      </w:r>
    </w:p>
    <w:p w14:paraId="5FD982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人类创作者（提示词下达者）  B. AI工具厂商  C. 任意使用者  D. 网络平台</w:t>
      </w:r>
    </w:p>
    <w:p w14:paraId="59D22C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7087EBDA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下列行为</w:t>
      </w:r>
      <w:r>
        <w:rPr>
          <w:rFonts w:ascii="Arial" w:hAnsi="Arial" w:eastAsia="等线" w:cs="Arial"/>
          <w:b/>
          <w:sz w:val="22"/>
        </w:rPr>
        <w:t>符合</w:t>
      </w:r>
      <w:r>
        <w:rPr>
          <w:rFonts w:ascii="Arial" w:hAnsi="Arial" w:eastAsia="等线" w:cs="Arial"/>
          <w:sz w:val="22"/>
        </w:rPr>
        <w:t>版权规范的是（）</w:t>
      </w:r>
    </w:p>
    <w:p w14:paraId="239E31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合理使用AI辅助、标注原创  B. 盗用AI生成内容商用  C. 篡改AI生成内容冒充原创  D. 抄袭AI生成内容牟利</w:t>
      </w:r>
    </w:p>
    <w:p w14:paraId="3BC0F4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410981D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人工智能的核心分支不包括（）</w:t>
      </w:r>
    </w:p>
    <w:p w14:paraId="035DBA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虚假信息制造  B. 自然语言处理  C. 图像识别  D. 语音识别</w:t>
      </w:r>
    </w:p>
    <w:p w14:paraId="056023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20F06E5B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使用AI工具时，遇到错误指令应（）</w:t>
      </w:r>
    </w:p>
    <w:p w14:paraId="6C2A8E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修正指令、合规操作  B. 继续执行、无视错误  C. 篡改指令、违规操作  D. 责怪AI、拒绝使用</w:t>
      </w:r>
    </w:p>
    <w:p w14:paraId="53DEE8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70C35707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下列属于AI智能安防应用的是（）</w:t>
      </w:r>
    </w:p>
    <w:p w14:paraId="0DC40E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智能监控、异常预警  B. 手动监控、随意预警  C. 违规监控、制造恐慌  D. 隐秘监控、泄露信息</w:t>
      </w:r>
    </w:p>
    <w:p w14:paraId="7FD467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7FC88DB7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初中生使用AI进行学习，</w:t>
      </w:r>
      <w:r>
        <w:rPr>
          <w:rFonts w:ascii="Arial" w:hAnsi="Arial" w:eastAsia="等线" w:cs="Arial"/>
          <w:b/>
          <w:sz w:val="22"/>
        </w:rPr>
        <w:t>禁止</w:t>
      </w:r>
      <w:r>
        <w:rPr>
          <w:rFonts w:ascii="Arial" w:hAnsi="Arial" w:eastAsia="等线" w:cs="Arial"/>
          <w:sz w:val="22"/>
        </w:rPr>
        <w:t>的是（）</w:t>
      </w:r>
    </w:p>
    <w:p w14:paraId="3F4CCB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代写作业、考试作弊  B. 智能答疑、讲解难题  C. 学习规划、辅助复习  D. 科普学习、提升素养</w:t>
      </w:r>
    </w:p>
    <w:p w14:paraId="343437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3828815E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人工智能伦理规范，</w:t>
      </w:r>
      <w:r>
        <w:rPr>
          <w:rFonts w:ascii="Arial" w:hAnsi="Arial" w:eastAsia="等线" w:cs="Arial"/>
          <w:b/>
          <w:sz w:val="22"/>
        </w:rPr>
        <w:t>禁止</w:t>
      </w:r>
      <w:r>
        <w:rPr>
          <w:rFonts w:ascii="Arial" w:hAnsi="Arial" w:eastAsia="等线" w:cs="Arial"/>
          <w:sz w:val="22"/>
        </w:rPr>
        <w:t>的是（）</w:t>
      </w:r>
    </w:p>
    <w:p w14:paraId="3900B2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利用AI伤害他人、违法违规  B. 利用AI辅助学习、创作  C. 利用AI服务公益、科普  D. 利用AI提升效率、服务人类</w:t>
      </w:r>
    </w:p>
    <w:p w14:paraId="01580B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7DBC5ACC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下列行为</w:t>
      </w:r>
      <w:r>
        <w:rPr>
          <w:rFonts w:ascii="Arial" w:hAnsi="Arial" w:eastAsia="等线" w:cs="Arial"/>
          <w:b/>
          <w:sz w:val="22"/>
        </w:rPr>
        <w:t>属于</w:t>
      </w:r>
      <w:r>
        <w:rPr>
          <w:rFonts w:ascii="Arial" w:hAnsi="Arial" w:eastAsia="等线" w:cs="Arial"/>
          <w:sz w:val="22"/>
        </w:rPr>
        <w:t>优秀提示词实践的是（）</w:t>
      </w:r>
    </w:p>
    <w:p w14:paraId="4E8504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文明表述、需求清晰、目标明确  B. 辱骂表述、需求模糊、目标混乱  C. 乱码表述、无需求、无目标  D. 隐晦表述、无需求、无结果</w:t>
      </w:r>
    </w:p>
    <w:p w14:paraId="755D3D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11F380B7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</w:t>
      </w:r>
      <w:r>
        <w:rPr>
          <w:rFonts w:ascii="Arial" w:hAnsi="Arial" w:eastAsia="等线" w:cs="Arial"/>
          <w:b/>
          <w:sz w:val="22"/>
        </w:rPr>
        <w:t>依赖</w:t>
      </w:r>
      <w:r>
        <w:rPr>
          <w:rFonts w:ascii="Arial" w:hAnsi="Arial" w:eastAsia="等线" w:cs="Arial"/>
          <w:sz w:val="22"/>
        </w:rPr>
        <w:t>的算法，核心是（）</w:t>
      </w:r>
    </w:p>
    <w:p w14:paraId="63F00A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合规算法、优化迭代  B. 违规算法、制造错误  C. 盗版算法、侵权牟利  D. 隐秘算法、无视伦理</w:t>
      </w:r>
    </w:p>
    <w:p w14:paraId="6ACB0A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1097C9E1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下列属于AI智能医疗辅助应用的是（）</w:t>
      </w:r>
    </w:p>
    <w:p w14:paraId="5DE924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健康科普、风险预警  B. 诊断疾病、替代医生  C. 贩卖药品、违规牟利  D. 泄露医疗隐私、违规操作</w:t>
      </w:r>
    </w:p>
    <w:p w14:paraId="090599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6B758498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使用AI生成内容，</w:t>
      </w:r>
      <w:r>
        <w:rPr>
          <w:rFonts w:ascii="Arial" w:hAnsi="Arial" w:eastAsia="等线" w:cs="Arial"/>
          <w:b/>
          <w:sz w:val="22"/>
        </w:rPr>
        <w:t>必须</w:t>
      </w:r>
      <w:r>
        <w:rPr>
          <w:rFonts w:ascii="Arial" w:hAnsi="Arial" w:eastAsia="等线" w:cs="Arial"/>
          <w:sz w:val="22"/>
        </w:rPr>
        <w:t>进行的是（）</w:t>
      </w:r>
    </w:p>
    <w:p w14:paraId="03D6C3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事实核查、合规使用  B. 直接传播、无视核查  C. 篡改造谣、误导他人  D. 责怪AI、拒绝使用</w:t>
      </w:r>
    </w:p>
    <w:p w14:paraId="417952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897CC3D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人机协作创作，</w:t>
      </w:r>
      <w:r>
        <w:rPr>
          <w:rFonts w:ascii="Arial" w:hAnsi="Arial" w:eastAsia="等线" w:cs="Arial"/>
          <w:b/>
          <w:sz w:val="22"/>
        </w:rPr>
        <w:t>核心</w:t>
      </w:r>
      <w:r>
        <w:rPr>
          <w:rFonts w:ascii="Arial" w:hAnsi="Arial" w:eastAsia="等线" w:cs="Arial"/>
          <w:sz w:val="22"/>
        </w:rPr>
        <w:t>是（）</w:t>
      </w:r>
    </w:p>
    <w:p w14:paraId="3656BD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人类主导、AI辅助、优势互补  B. AI主导、人类照搬、毫无创新  C. 纯手工、无AI、毫无效率  D. 纯AI、无人类、毫无道德</w:t>
      </w:r>
    </w:p>
    <w:p w14:paraId="62B0DE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39FB8882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下列行为</w:t>
      </w:r>
      <w:r>
        <w:rPr>
          <w:rFonts w:ascii="Arial" w:hAnsi="Arial" w:eastAsia="等线" w:cs="Arial"/>
          <w:b/>
          <w:sz w:val="22"/>
        </w:rPr>
        <w:t>违反</w:t>
      </w:r>
      <w:r>
        <w:rPr>
          <w:rFonts w:ascii="Arial" w:hAnsi="Arial" w:eastAsia="等线" w:cs="Arial"/>
          <w:sz w:val="22"/>
        </w:rPr>
        <w:t>数据安全规范的是（）</w:t>
      </w:r>
    </w:p>
    <w:p w14:paraId="1BD521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随意泄露AI训练数据  B. 合规存储AI训练数据  C. 加密保护AI训练数据  D. 合规使用AI训练数据</w:t>
      </w:r>
    </w:p>
    <w:p w14:paraId="5119AB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59901138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人工智能的应用场景，</w:t>
      </w:r>
      <w:r>
        <w:rPr>
          <w:rFonts w:ascii="Arial" w:hAnsi="Arial" w:eastAsia="等线" w:cs="Arial"/>
          <w:b/>
          <w:sz w:val="22"/>
        </w:rPr>
        <w:t>不包括</w:t>
      </w:r>
      <w:r>
        <w:rPr>
          <w:rFonts w:ascii="Arial" w:hAnsi="Arial" w:eastAsia="等线" w:cs="Arial"/>
          <w:sz w:val="22"/>
        </w:rPr>
        <w:t>（）</w:t>
      </w:r>
    </w:p>
    <w:p w14:paraId="4EC729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违法犯罪、侵权牟利  B. 生活服务、学习辅助  C. 创作创意、公益服务  D. 安防监控、医疗科普</w:t>
      </w:r>
    </w:p>
    <w:p w14:paraId="257ABE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28C5B613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使用AI工具时，</w:t>
      </w:r>
      <w:r>
        <w:rPr>
          <w:rFonts w:ascii="Arial" w:hAnsi="Arial" w:eastAsia="等线" w:cs="Arial"/>
          <w:b/>
          <w:sz w:val="22"/>
        </w:rPr>
        <w:t>正确</w:t>
      </w:r>
      <w:r>
        <w:rPr>
          <w:rFonts w:ascii="Arial" w:hAnsi="Arial" w:eastAsia="等线" w:cs="Arial"/>
          <w:sz w:val="22"/>
        </w:rPr>
        <w:t>的态度是（）</w:t>
      </w:r>
    </w:p>
    <w:p w14:paraId="204ADA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理性使用、不盲目依赖  B. 盲目依赖、完全相信  C. 拒绝使用、抵触科技  D. 随意使用、无视规则</w:t>
      </w:r>
    </w:p>
    <w:p w14:paraId="7042C3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5F3C314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下列属于AI智能交通应用的是（）</w:t>
      </w:r>
    </w:p>
    <w:p w14:paraId="385194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智能导航、交通规划  B. 手动指路、随意规划  C. 违规导航、制造拥堵  D. 隐秘导航、泄露信息</w:t>
      </w:r>
    </w:p>
    <w:p w14:paraId="4341E9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16BA1E09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提示词中，创作主题的作用是（）</w:t>
      </w:r>
    </w:p>
    <w:p w14:paraId="28F047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明确AI创作的核心主题  B. 模糊AI创作主题、无方向  C. 误导AI创作主题、乱执行  D. 隐晦AI创作主题、无结果</w:t>
      </w:r>
    </w:p>
    <w:p w14:paraId="681AE2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103BB29A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初中生学习人工智能伦理，</w:t>
      </w:r>
      <w:r>
        <w:rPr>
          <w:rFonts w:ascii="Arial" w:hAnsi="Arial" w:eastAsia="等线" w:cs="Arial"/>
          <w:b/>
          <w:sz w:val="22"/>
        </w:rPr>
        <w:t>核心</w:t>
      </w:r>
      <w:r>
        <w:rPr>
          <w:rFonts w:ascii="Arial" w:hAnsi="Arial" w:eastAsia="等线" w:cs="Arial"/>
          <w:sz w:val="22"/>
        </w:rPr>
        <w:t>是（）</w:t>
      </w:r>
    </w:p>
    <w:p w14:paraId="43CE41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树立科技向善、责任担当意识  B. 树立侵权抄袭、牟利意识  C. 树立造谣误导、违规意识  D. 树立隐秘操作、违规意识</w:t>
      </w:r>
    </w:p>
    <w:p w14:paraId="3FBE1B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06A82D0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人工智能生成内容出现错误，</w:t>
      </w:r>
      <w:r>
        <w:rPr>
          <w:rFonts w:ascii="Arial" w:hAnsi="Arial" w:eastAsia="等线" w:cs="Arial"/>
          <w:b/>
          <w:sz w:val="22"/>
        </w:rPr>
        <w:t>正确</w:t>
      </w:r>
      <w:r>
        <w:rPr>
          <w:rFonts w:ascii="Arial" w:hAnsi="Arial" w:eastAsia="等线" w:cs="Arial"/>
          <w:sz w:val="22"/>
        </w:rPr>
        <w:t>的反馈方式是（）</w:t>
      </w:r>
    </w:p>
    <w:p w14:paraId="0AAB25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反馈给平台开发者、优化完善  B. 直接传播、无视错误  C. 篡改造谣、误导他人  D. 责怪AI、拒绝使用</w:t>
      </w:r>
    </w:p>
    <w:p w14:paraId="3FB77C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1AE55364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下列行为</w:t>
      </w:r>
      <w:r>
        <w:rPr>
          <w:rFonts w:ascii="Arial" w:hAnsi="Arial" w:eastAsia="等线" w:cs="Arial"/>
          <w:b/>
          <w:sz w:val="22"/>
        </w:rPr>
        <w:t>符合</w:t>
      </w:r>
      <w:r>
        <w:rPr>
          <w:rFonts w:ascii="Arial" w:hAnsi="Arial" w:eastAsia="等线" w:cs="Arial"/>
          <w:sz w:val="22"/>
        </w:rPr>
        <w:t>AI使用规范的是（）</w:t>
      </w:r>
    </w:p>
    <w:p w14:paraId="570EDE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合规使用、文明操作、诚信创作  B. 盗版使用、侵权操作、抄袭创作  C. 违规使用、辱骂操作、篡改创作  D. 隐秘使用、非法操作、造谣创作</w:t>
      </w:r>
    </w:p>
    <w:p w14:paraId="48F62B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7ED6E2B8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人工智能的算力，核心是（）</w:t>
      </w:r>
    </w:p>
    <w:p w14:paraId="528A18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支撑AI运行的计算能力  B. 破坏AI运行的计算能力  C. 篡改AI运行的计算能力  D. 泄露AI运行的计算能力</w:t>
      </w:r>
    </w:p>
    <w:p w14:paraId="24645E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1803DC72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下列属于AI智能环保应用的是（）</w:t>
      </w:r>
    </w:p>
    <w:p w14:paraId="0E52AC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环保科普、低碳宣传  B. 污染环境、违规操作  C. 浪费资源、无视环保  D. 泄露环保数据、违规宣传</w:t>
      </w:r>
    </w:p>
    <w:p w14:paraId="22147D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591233AF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使用AI进行创作，</w:t>
      </w:r>
      <w:r>
        <w:rPr>
          <w:rFonts w:ascii="Arial" w:hAnsi="Arial" w:eastAsia="等线" w:cs="Arial"/>
          <w:b/>
          <w:sz w:val="22"/>
        </w:rPr>
        <w:t>必须</w:t>
      </w:r>
      <w:r>
        <w:rPr>
          <w:rFonts w:ascii="Arial" w:hAnsi="Arial" w:eastAsia="等线" w:cs="Arial"/>
          <w:sz w:val="22"/>
        </w:rPr>
        <w:t>遵守的是（）</w:t>
      </w:r>
    </w:p>
    <w:p w14:paraId="691DBF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原创原则、不抄袭、不侵权  B. 抄袭原则、照搬、侵权  C. 篡改原则、冒充、违规  D. 隐秘原则、抄袭、牟利</w:t>
      </w:r>
    </w:p>
    <w:p w14:paraId="79436F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36708349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人工智能伦理的“向善”，核心是（）</w:t>
      </w:r>
    </w:p>
    <w:p w14:paraId="24A3FD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利用AI服务人类、造福社会  B. 利用AI伤害人类、破坏社会  C. 利用AI侵权牟利、误导社会  D. 利用AI造谣传谣、危害社会</w:t>
      </w:r>
    </w:p>
    <w:p w14:paraId="7463C4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352CDC42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下列行为</w:t>
      </w:r>
      <w:r>
        <w:rPr>
          <w:rFonts w:ascii="Arial" w:hAnsi="Arial" w:eastAsia="等线" w:cs="Arial"/>
          <w:b/>
          <w:sz w:val="22"/>
        </w:rPr>
        <w:t>属于</w:t>
      </w:r>
      <w:r>
        <w:rPr>
          <w:rFonts w:ascii="Arial" w:hAnsi="Arial" w:eastAsia="等线" w:cs="Arial"/>
          <w:sz w:val="22"/>
        </w:rPr>
        <w:t>优秀人机协作实践的是（）</w:t>
      </w:r>
    </w:p>
    <w:p w14:paraId="0B8E7D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人类提出创意、AI辅助实现、人类核查完善  B. AI完全创作、人类照搬、不核查  C. 纯手工创作、拒绝AI、不优化  D. 抄袭他人创意、冒充原创、不核查</w:t>
      </w:r>
    </w:p>
    <w:p w14:paraId="1C921C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363E4558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</w:t>
      </w:r>
      <w:r>
        <w:rPr>
          <w:rFonts w:ascii="Arial" w:hAnsi="Arial" w:eastAsia="等线" w:cs="Arial"/>
          <w:b/>
          <w:sz w:val="22"/>
        </w:rPr>
        <w:t>禁止</w:t>
      </w:r>
      <w:r>
        <w:rPr>
          <w:rFonts w:ascii="Arial" w:hAnsi="Arial" w:eastAsia="等线" w:cs="Arial"/>
          <w:sz w:val="22"/>
        </w:rPr>
        <w:t>生成的内容是（）</w:t>
      </w:r>
    </w:p>
    <w:p w14:paraId="4648A3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暴力、恐怖、违法、低俗信息  B. 科普、学习、公益、环保信息  C. 创意、创作、辅导、宣传信息  D. 安防、医疗、交通、环保信息</w:t>
      </w:r>
    </w:p>
    <w:p w14:paraId="4ECCB8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B6467FC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使用AI工具时，</w:t>
      </w:r>
      <w:r>
        <w:rPr>
          <w:rFonts w:ascii="Arial" w:hAnsi="Arial" w:eastAsia="等线" w:cs="Arial"/>
          <w:b/>
          <w:sz w:val="22"/>
        </w:rPr>
        <w:t>保护</w:t>
      </w:r>
      <w:r>
        <w:rPr>
          <w:rFonts w:ascii="Arial" w:hAnsi="Arial" w:eastAsia="等线" w:cs="Arial"/>
          <w:sz w:val="22"/>
        </w:rPr>
        <w:t>他人隐私应（）</w:t>
      </w:r>
    </w:p>
    <w:p w14:paraId="61E4A8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不输入、不泄露他人隐私信息  B. 随意输入他人隐私信息  C. 主动泄露他人隐私信息  D. 贩卖他人隐私信息</w:t>
      </w:r>
    </w:p>
    <w:p w14:paraId="0FC1C6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55B55D8A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下列属于AI智能文创应用的是（）</w:t>
      </w:r>
    </w:p>
    <w:p w14:paraId="39AAC5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创意设计、文案创作、海报制作  B. 抄袭设计、文案抄袭、海报盗用  C. 篡改设计、文案篡改、海报冒充  D. 隐秘设计、文案隐秘、海报牟利</w:t>
      </w:r>
    </w:p>
    <w:p w14:paraId="5F0C7B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63A2098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人工智能的自然语言处理技术，</w:t>
      </w:r>
      <w:r>
        <w:rPr>
          <w:rFonts w:ascii="Arial" w:hAnsi="Arial" w:eastAsia="等线" w:cs="Arial"/>
          <w:b/>
          <w:sz w:val="22"/>
        </w:rPr>
        <w:t>不能</w:t>
      </w:r>
      <w:r>
        <w:rPr>
          <w:rFonts w:ascii="Arial" w:hAnsi="Arial" w:eastAsia="等线" w:cs="Arial"/>
          <w:sz w:val="22"/>
        </w:rPr>
        <w:t>做的是（）</w:t>
      </w:r>
    </w:p>
    <w:p w14:paraId="5A37AF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替代人类做道德决策、情感判断  B. 理解人类语言、辅助创作  C. 翻译文字、辅助学习  D. 整理文案、辅助宣传</w:t>
      </w:r>
    </w:p>
    <w:p w14:paraId="7C4FEB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27A9F84E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初中生使用AI进行科普学习，</w:t>
      </w:r>
      <w:r>
        <w:rPr>
          <w:rFonts w:ascii="Arial" w:hAnsi="Arial" w:eastAsia="等线" w:cs="Arial"/>
          <w:b/>
          <w:sz w:val="22"/>
        </w:rPr>
        <w:t>核心</w:t>
      </w:r>
      <w:r>
        <w:rPr>
          <w:rFonts w:ascii="Arial" w:hAnsi="Arial" w:eastAsia="等线" w:cs="Arial"/>
          <w:sz w:val="22"/>
        </w:rPr>
        <w:t>是（）</w:t>
      </w:r>
    </w:p>
    <w:p w14:paraId="62FE8E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了解人工智能基础知识、培养科学素养  B. 学习盗版知识、培养侵权素养  C. 学习造谣知识、培养误导素养  D. 学习违规知识、培养隐秘素养</w:t>
      </w:r>
    </w:p>
    <w:p w14:paraId="785A2E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64DC59AA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下列行为</w:t>
      </w:r>
      <w:r>
        <w:rPr>
          <w:rFonts w:ascii="Arial" w:hAnsi="Arial" w:eastAsia="等线" w:cs="Arial"/>
          <w:b/>
          <w:sz w:val="22"/>
        </w:rPr>
        <w:t>违反</w:t>
      </w:r>
      <w:r>
        <w:rPr>
          <w:rFonts w:ascii="Arial" w:hAnsi="Arial" w:eastAsia="等线" w:cs="Arial"/>
          <w:sz w:val="22"/>
        </w:rPr>
        <w:t>人工智能伦理的是（）</w:t>
      </w:r>
    </w:p>
    <w:p w14:paraId="7352A6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利用AI进行网络欺凌、伤害他人  B. 利用AI辅助学习、服务他人  C. 利用AI做公益、帮助他人  D. 利用AI做科普、引导他人</w:t>
      </w:r>
    </w:p>
    <w:p w14:paraId="4DE2DB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6469F9CD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提示词的合规性，</w:t>
      </w:r>
      <w:r>
        <w:rPr>
          <w:rFonts w:ascii="Arial" w:hAnsi="Arial" w:eastAsia="等线" w:cs="Arial"/>
          <w:b/>
          <w:sz w:val="22"/>
        </w:rPr>
        <w:t>核心</w:t>
      </w:r>
      <w:r>
        <w:rPr>
          <w:rFonts w:ascii="Arial" w:hAnsi="Arial" w:eastAsia="等线" w:cs="Arial"/>
          <w:sz w:val="22"/>
        </w:rPr>
        <w:t>是（）</w:t>
      </w:r>
    </w:p>
    <w:p w14:paraId="086304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不下达违法、违规、辱骂指令  B. 下达违法、违规、辱骂指令  C. 下达模糊、混乱、无目标指令  D. 下达隐晦、难懂、无结果指令</w:t>
      </w:r>
    </w:p>
    <w:p w14:paraId="737187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32E31BA4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人工智能的图像识别技术，</w:t>
      </w:r>
      <w:r>
        <w:rPr>
          <w:rFonts w:ascii="Arial" w:hAnsi="Arial" w:eastAsia="等线" w:cs="Arial"/>
          <w:b/>
          <w:sz w:val="22"/>
        </w:rPr>
        <w:t>应用</w:t>
      </w:r>
      <w:r>
        <w:rPr>
          <w:rFonts w:ascii="Arial" w:hAnsi="Arial" w:eastAsia="等线" w:cs="Arial"/>
          <w:sz w:val="22"/>
        </w:rPr>
        <w:t>场景是（）</w:t>
      </w:r>
    </w:p>
    <w:p w14:paraId="099151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人脸识别、物品识别、动植物识别  B. 手动识别、随意识别、手工分类  C. 违规识别、制造恐慌、泄露信息  D. 隐秘识别、盗用信息、侵权牟利</w:t>
      </w:r>
    </w:p>
    <w:p w14:paraId="3F0FAF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2BD7EE9F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使用AI生成内容，</w:t>
      </w:r>
      <w:r>
        <w:rPr>
          <w:rFonts w:ascii="Arial" w:hAnsi="Arial" w:eastAsia="等线" w:cs="Arial"/>
          <w:b/>
          <w:sz w:val="22"/>
        </w:rPr>
        <w:t>正确</w:t>
      </w:r>
      <w:r>
        <w:rPr>
          <w:rFonts w:ascii="Arial" w:hAnsi="Arial" w:eastAsia="等线" w:cs="Arial"/>
          <w:sz w:val="22"/>
        </w:rPr>
        <w:t>的署名方式是（）</w:t>
      </w:r>
    </w:p>
    <w:p w14:paraId="53B159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人类创作者署名、标注AI辅助  B. AI工具署名、冒充AI创作  C. 任意署名、盗用他人署名  D. 隐秘署名、不标注原创</w:t>
      </w:r>
    </w:p>
    <w:p w14:paraId="7C0C39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634ADBC4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人工智能的语音识别技术，</w:t>
      </w:r>
      <w:r>
        <w:rPr>
          <w:rFonts w:ascii="Arial" w:hAnsi="Arial" w:eastAsia="等线" w:cs="Arial"/>
          <w:b/>
          <w:sz w:val="22"/>
        </w:rPr>
        <w:t>应用</w:t>
      </w:r>
      <w:r>
        <w:rPr>
          <w:rFonts w:ascii="Arial" w:hAnsi="Arial" w:eastAsia="等线" w:cs="Arial"/>
          <w:sz w:val="22"/>
        </w:rPr>
        <w:t>场景是（）</w:t>
      </w:r>
    </w:p>
    <w:p w14:paraId="04B0E0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语音转文字、智能答疑、语音助手  B. 手动听写、随意录音、手工记笔记  C. 违规录音、泄露信息、侵权牟利  D. 隐秘录音、盗用信息、违规操作</w:t>
      </w:r>
    </w:p>
    <w:p w14:paraId="2DE374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18D7D2F8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下列行为</w:t>
      </w:r>
      <w:r>
        <w:rPr>
          <w:rFonts w:ascii="Arial" w:hAnsi="Arial" w:eastAsia="等线" w:cs="Arial"/>
          <w:b/>
          <w:sz w:val="22"/>
        </w:rPr>
        <w:t>符合</w:t>
      </w:r>
      <w:r>
        <w:rPr>
          <w:rFonts w:ascii="Arial" w:hAnsi="Arial" w:eastAsia="等线" w:cs="Arial"/>
          <w:sz w:val="22"/>
        </w:rPr>
        <w:t>数据合规规范的是（）</w:t>
      </w:r>
    </w:p>
    <w:p w14:paraId="7A8CF4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合规收集、存储、使用AI数据  B. 随意收集、泄露、贩卖AI数据  C. 违规收集、篡改、使用AI数据  D. 隐秘收集、盗用、使用AI数据</w:t>
      </w:r>
    </w:p>
    <w:p w14:paraId="0D7B20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2F27F749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人工智能的发展，</w:t>
      </w:r>
      <w:r>
        <w:rPr>
          <w:rFonts w:ascii="Arial" w:hAnsi="Arial" w:eastAsia="等线" w:cs="Arial"/>
          <w:b/>
          <w:sz w:val="22"/>
        </w:rPr>
        <w:t>必须</w:t>
      </w:r>
      <w:r>
        <w:rPr>
          <w:rFonts w:ascii="Arial" w:hAnsi="Arial" w:eastAsia="等线" w:cs="Arial"/>
          <w:sz w:val="22"/>
        </w:rPr>
        <w:t>遵守的是（）</w:t>
      </w:r>
    </w:p>
    <w:p w14:paraId="4F407B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法律、道德、伦理规范  B. 随意发展、无视规范  C. 违规发展、破坏规范  D. 隐秘发展、盗用规范</w:t>
      </w:r>
    </w:p>
    <w:p w14:paraId="6C265D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72616AE3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使用AI工具时，</w:t>
      </w:r>
      <w:r>
        <w:rPr>
          <w:rFonts w:ascii="Arial" w:hAnsi="Arial" w:eastAsia="等线" w:cs="Arial"/>
          <w:b/>
          <w:sz w:val="22"/>
        </w:rPr>
        <w:t>遇到</w:t>
      </w:r>
      <w:r>
        <w:rPr>
          <w:rFonts w:ascii="Arial" w:hAnsi="Arial" w:eastAsia="等线" w:cs="Arial"/>
          <w:sz w:val="22"/>
        </w:rPr>
        <w:t>无法解决的问题应（）</w:t>
      </w:r>
    </w:p>
    <w:p w14:paraId="302EAF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请教家长、师长、寻求帮助  B. 独自硬撑、违规操作  C. 放弃使用、抵触科技  D. 随意操作、制造问题</w:t>
      </w:r>
    </w:p>
    <w:p w14:paraId="6F2686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3A361DE2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下列属于AI智能公益应用的是（）</w:t>
      </w:r>
    </w:p>
    <w:p w14:paraId="324F36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公益宣传、爱心帮扶、科普推广  B. 造谣宣传、恶意欺凌、违规推广  C. 侵权宣传、盗用帮扶、牟利推广  D. 隐秘宣传、恶意帮扶、违规操作</w:t>
      </w:r>
    </w:p>
    <w:p w14:paraId="7734F0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BA4A73E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人工智能生成内容的核查，</w:t>
      </w:r>
      <w:r>
        <w:rPr>
          <w:rFonts w:ascii="Arial" w:hAnsi="Arial" w:eastAsia="等线" w:cs="Arial"/>
          <w:b/>
          <w:sz w:val="22"/>
        </w:rPr>
        <w:t>核心</w:t>
      </w:r>
      <w:r>
        <w:rPr>
          <w:rFonts w:ascii="Arial" w:hAnsi="Arial" w:eastAsia="等线" w:cs="Arial"/>
          <w:sz w:val="22"/>
        </w:rPr>
        <w:t>是（）</w:t>
      </w:r>
    </w:p>
    <w:p w14:paraId="6308E1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事实核查、合规核查、道德核查  B. 不核查、直接传播、无视规范  C. 篡改核查、误导他人、违规操作  D. 隐秘核查、无视事实、违规使用</w:t>
      </w:r>
    </w:p>
    <w:p w14:paraId="13EA9A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1CFE530F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人机协作的效率提升，</w:t>
      </w:r>
      <w:r>
        <w:rPr>
          <w:rFonts w:ascii="Arial" w:hAnsi="Arial" w:eastAsia="等线" w:cs="Arial"/>
          <w:b/>
          <w:sz w:val="22"/>
        </w:rPr>
        <w:t>核心</w:t>
      </w:r>
      <w:r>
        <w:rPr>
          <w:rFonts w:ascii="Arial" w:hAnsi="Arial" w:eastAsia="等线" w:cs="Arial"/>
          <w:sz w:val="22"/>
        </w:rPr>
        <w:t>是（）</w:t>
      </w:r>
    </w:p>
    <w:p w14:paraId="4EA926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人类创意+AI效率+人类核查  B. AI创意+人类照搬+不核查  C. 纯手工创意+无AI效率+不优化  D. 纯AI创意+无人类主导+不规范</w:t>
      </w:r>
    </w:p>
    <w:p w14:paraId="374267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67FBEB2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下列行为</w:t>
      </w:r>
      <w:r>
        <w:rPr>
          <w:rFonts w:ascii="Arial" w:hAnsi="Arial" w:eastAsia="等线" w:cs="Arial"/>
          <w:b/>
          <w:sz w:val="22"/>
        </w:rPr>
        <w:t>属于</w:t>
      </w:r>
      <w:r>
        <w:rPr>
          <w:rFonts w:ascii="Arial" w:hAnsi="Arial" w:eastAsia="等线" w:cs="Arial"/>
          <w:sz w:val="22"/>
        </w:rPr>
        <w:t>AI伦理违规的是（）</w:t>
      </w:r>
    </w:p>
    <w:p w14:paraId="791052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利用AI生成虚假信息、造谣传谣  B. 利用AI生成真实信息、科普宣传  C. 利用AI生成合规信息、公益宣传  D. 利用AI生成原创信息、创作宣传</w:t>
      </w:r>
    </w:p>
    <w:p w14:paraId="1D6632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DB60B43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初中生使用AI工具，</w:t>
      </w:r>
      <w:r>
        <w:rPr>
          <w:rFonts w:ascii="Arial" w:hAnsi="Arial" w:eastAsia="等线" w:cs="Arial"/>
          <w:b/>
          <w:sz w:val="22"/>
        </w:rPr>
        <w:t>核心</w:t>
      </w:r>
      <w:r>
        <w:rPr>
          <w:rFonts w:ascii="Arial" w:hAnsi="Arial" w:eastAsia="等线" w:cs="Arial"/>
          <w:sz w:val="22"/>
        </w:rPr>
        <w:t>素养是（）</w:t>
      </w:r>
    </w:p>
    <w:p w14:paraId="547E13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科学素养、伦理素养、责任素养  B. 侵权素养、抄袭素养、牟利素养  C. 造谣素养、误导素养、违规素养  D. 隐秘素养、违规素养、抵触素养</w:t>
      </w:r>
    </w:p>
    <w:p w14:paraId="5E5DE3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C0DB547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人工智能的“智能”，</w:t>
      </w:r>
      <w:r>
        <w:rPr>
          <w:rFonts w:ascii="Arial" w:hAnsi="Arial" w:eastAsia="等线" w:cs="Arial"/>
          <w:b/>
          <w:sz w:val="22"/>
        </w:rPr>
        <w:t>核心</w:t>
      </w:r>
      <w:r>
        <w:rPr>
          <w:rFonts w:ascii="Arial" w:hAnsi="Arial" w:eastAsia="等线" w:cs="Arial"/>
          <w:sz w:val="22"/>
        </w:rPr>
        <w:t>体现是（）</w:t>
      </w:r>
    </w:p>
    <w:p w14:paraId="5559B8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模拟人类智能、优化迭代  B. 破坏人类智能、随意运行  C. 篡改人类智能、违规运行  D. 泄露人类智能、隐秘运行</w:t>
      </w:r>
    </w:p>
    <w:p w14:paraId="379083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32E0F359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使用AI进行创作，</w:t>
      </w:r>
      <w:r>
        <w:rPr>
          <w:rFonts w:ascii="Arial" w:hAnsi="Arial" w:eastAsia="等线" w:cs="Arial"/>
          <w:b/>
          <w:sz w:val="22"/>
        </w:rPr>
        <w:t>禁止</w:t>
      </w:r>
      <w:r>
        <w:rPr>
          <w:rFonts w:ascii="Arial" w:hAnsi="Arial" w:eastAsia="等线" w:cs="Arial"/>
          <w:sz w:val="22"/>
        </w:rPr>
        <w:t>的行为是（）</w:t>
      </w:r>
    </w:p>
    <w:p w14:paraId="2C8932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抄袭、侵权、篡改、冒充原创  B. 原创、合规、辅助、标注AI  C. 创意、合规、核查、完善内容  D. 公益、合规、宣传、服务社会</w:t>
      </w:r>
    </w:p>
    <w:p w14:paraId="2E248F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72D0A90A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下列属于AI智能学习应用的是（）</w:t>
      </w:r>
    </w:p>
    <w:p w14:paraId="451981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智能复习、知识点讲解、错题分析  B. 代写作业、考试作弊、抄袭答案  C. 篡改试卷、违规答题、冒充原创  D. 隐秘学习、抄袭答案、违规操作</w:t>
      </w:r>
    </w:p>
    <w:p w14:paraId="166596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536FFB7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人工智能伦理的“公平”，</w:t>
      </w:r>
      <w:r>
        <w:rPr>
          <w:rFonts w:ascii="Arial" w:hAnsi="Arial" w:eastAsia="等线" w:cs="Arial"/>
          <w:b/>
          <w:sz w:val="22"/>
        </w:rPr>
        <w:t>核心</w:t>
      </w:r>
      <w:r>
        <w:rPr>
          <w:rFonts w:ascii="Arial" w:hAnsi="Arial" w:eastAsia="等线" w:cs="Arial"/>
          <w:sz w:val="22"/>
        </w:rPr>
        <w:t>是（）</w:t>
      </w:r>
    </w:p>
    <w:p w14:paraId="3CC838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公平使用AI、不歧视、不伤害  B. 歧视使用AI、伤害他人、违规操作  C. 盗版使用AI、侵权他人、牟利操作  D. 隐秘使用AI、误导他人、违规操作</w:t>
      </w:r>
    </w:p>
    <w:p w14:paraId="62C98C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F452E5D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提示词的完整性，</w:t>
      </w:r>
      <w:r>
        <w:rPr>
          <w:rFonts w:ascii="Arial" w:hAnsi="Arial" w:eastAsia="等线" w:cs="Arial"/>
          <w:b/>
          <w:sz w:val="22"/>
        </w:rPr>
        <w:t>核心</w:t>
      </w:r>
      <w:r>
        <w:rPr>
          <w:rFonts w:ascii="Arial" w:hAnsi="Arial" w:eastAsia="等线" w:cs="Arial"/>
          <w:sz w:val="22"/>
        </w:rPr>
        <w:t>是（）</w:t>
      </w:r>
    </w:p>
    <w:p w14:paraId="7CD23A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任务目标、风格要求、主题信息完整  B. 任务目标、风格要求、主题信息缺失  C. 任务目标、风格要求、主题信息模糊  D. 任务目标、风格要求、主题信息隐晦</w:t>
      </w:r>
    </w:p>
    <w:p w14:paraId="6F7002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5968D30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人工智能的隐私保护技术，</w:t>
      </w:r>
      <w:r>
        <w:rPr>
          <w:rFonts w:ascii="Arial" w:hAnsi="Arial" w:eastAsia="等线" w:cs="Arial"/>
          <w:b/>
          <w:sz w:val="22"/>
        </w:rPr>
        <w:t>核心</w:t>
      </w:r>
      <w:r>
        <w:rPr>
          <w:rFonts w:ascii="Arial" w:hAnsi="Arial" w:eastAsia="等线" w:cs="Arial"/>
          <w:sz w:val="22"/>
        </w:rPr>
        <w:t>是（）</w:t>
      </w:r>
    </w:p>
    <w:p w14:paraId="30ACD7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数据脱敏、隐私加密、权限管控  B. 数据泄露、隐私公开、权限放开  C. 数据篡改、隐私盗用、权限违规  D. 数据贩卖、隐私泄露、权限失控</w:t>
      </w:r>
    </w:p>
    <w:p w14:paraId="3BD9B8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622998D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下列行为</w:t>
      </w:r>
      <w:r>
        <w:rPr>
          <w:rFonts w:ascii="Arial" w:hAnsi="Arial" w:eastAsia="等线" w:cs="Arial"/>
          <w:b/>
          <w:sz w:val="22"/>
        </w:rPr>
        <w:t>符合</w:t>
      </w:r>
      <w:r>
        <w:rPr>
          <w:rFonts w:ascii="Arial" w:hAnsi="Arial" w:eastAsia="等线" w:cs="Arial"/>
          <w:sz w:val="22"/>
        </w:rPr>
        <w:t>AI创作规范的是（）</w:t>
      </w:r>
    </w:p>
    <w:p w14:paraId="25E6C1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原创创意、AI辅助、核查完善、合规署名  B. 抄袭创意、AI照搬、不核查、侵权署名  C. 篡改创意、AI冒充、不完善、违规署名  D. 隐秘创意、AI盗用、不核查、牟利署名</w:t>
      </w:r>
    </w:p>
    <w:p w14:paraId="31ACE6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350486B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</w:t>
      </w:r>
      <w:r>
        <w:rPr>
          <w:rFonts w:ascii="Arial" w:hAnsi="Arial" w:eastAsia="等线" w:cs="Arial"/>
          <w:b/>
          <w:sz w:val="22"/>
        </w:rPr>
        <w:t>无法</w:t>
      </w:r>
      <w:r>
        <w:rPr>
          <w:rFonts w:ascii="Arial" w:hAnsi="Arial" w:eastAsia="等线" w:cs="Arial"/>
          <w:sz w:val="22"/>
        </w:rPr>
        <w:t>替代人类的是（）</w:t>
      </w:r>
    </w:p>
    <w:p w14:paraId="48E9BE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原创创意、道德判断、情感共鸣  B. 数据计算、重复劳动、文字整理  C. 图像识别、语音处理、翻译文字  D. 创意辅助、学习辅导、公益宣传</w:t>
      </w:r>
    </w:p>
    <w:p w14:paraId="6FBE5F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A0D302A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使用AI工具时，</w:t>
      </w:r>
      <w:r>
        <w:rPr>
          <w:rFonts w:ascii="Arial" w:hAnsi="Arial" w:eastAsia="等线" w:cs="Arial"/>
          <w:b/>
          <w:sz w:val="22"/>
        </w:rPr>
        <w:t>保护</w:t>
      </w:r>
      <w:r>
        <w:rPr>
          <w:rFonts w:ascii="Arial" w:hAnsi="Arial" w:eastAsia="等线" w:cs="Arial"/>
          <w:sz w:val="22"/>
        </w:rPr>
        <w:t>个人隐私应（）</w:t>
      </w:r>
    </w:p>
    <w:p w14:paraId="385554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不输入身份证号、家庭住址、联系方式等隐私  B. 随意输入个人隐私信息、泄露隐私  C. 主动提供个人隐私信息、贩卖隐私  D. 公开个人隐私信息、违规使用</w:t>
      </w:r>
    </w:p>
    <w:p w14:paraId="295F8F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1A134DE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下列属于AI智能生活应用的是（）</w:t>
      </w:r>
    </w:p>
    <w:p w14:paraId="144325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智能家居、智能家电、智能服务  B. 手动家居、手动家电、手动服务  C. 违规家居、违规家电、违规服务  D. 隐秘家居、隐秘家电、隐秘服务</w:t>
      </w:r>
    </w:p>
    <w:p w14:paraId="7FBDB8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68F7B1AE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人工智能的机器学习技术，</w:t>
      </w:r>
      <w:r>
        <w:rPr>
          <w:rFonts w:ascii="Arial" w:hAnsi="Arial" w:eastAsia="等线" w:cs="Arial"/>
          <w:b/>
          <w:sz w:val="22"/>
        </w:rPr>
        <w:t>基础</w:t>
      </w:r>
      <w:r>
        <w:rPr>
          <w:rFonts w:ascii="Arial" w:hAnsi="Arial" w:eastAsia="等线" w:cs="Arial"/>
          <w:sz w:val="22"/>
        </w:rPr>
        <w:t>是（）</w:t>
      </w:r>
    </w:p>
    <w:p w14:paraId="599C8C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合规数据、算法模型、算力支撑  B. 虚假数据、违规模型、无算力  C. 侵权数据、盗版模型、乱算力  D. 隐秘数据、非法模型、无算力</w:t>
      </w:r>
    </w:p>
    <w:p w14:paraId="3798CC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28BAEBE7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初中生学习人工智能，</w:t>
      </w:r>
      <w:r>
        <w:rPr>
          <w:rFonts w:ascii="Arial" w:hAnsi="Arial" w:eastAsia="等线" w:cs="Arial"/>
          <w:b/>
          <w:sz w:val="22"/>
        </w:rPr>
        <w:t>禁止</w:t>
      </w:r>
      <w:r>
        <w:rPr>
          <w:rFonts w:ascii="Arial" w:hAnsi="Arial" w:eastAsia="等线" w:cs="Arial"/>
          <w:sz w:val="22"/>
        </w:rPr>
        <w:t>的是（）</w:t>
      </w:r>
    </w:p>
    <w:p w14:paraId="5A3248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利用AI进行违法、违规、侵权行为  B. 利用AI进行学习、创作、公益行为  C. 利用AI进行科普、宣传、服务行为  D. 利用AI进行创意、辅导、帮扶行为</w:t>
      </w:r>
    </w:p>
    <w:p w14:paraId="117E39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319D6DE1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下列行为</w:t>
      </w:r>
      <w:r>
        <w:rPr>
          <w:rFonts w:ascii="Arial" w:hAnsi="Arial" w:eastAsia="等线" w:cs="Arial"/>
          <w:b/>
          <w:sz w:val="22"/>
        </w:rPr>
        <w:t>属于</w:t>
      </w:r>
      <w:r>
        <w:rPr>
          <w:rFonts w:ascii="Arial" w:hAnsi="Arial" w:eastAsia="等线" w:cs="Arial"/>
          <w:sz w:val="22"/>
        </w:rPr>
        <w:t>优秀提示词实践的是（）</w:t>
      </w:r>
    </w:p>
    <w:p w14:paraId="3EDC2C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需求清晰、目标明确、文明表述、合规合法  B. 需求模糊、目标混乱、辱骂表述、违法违规  C. 需求乱码、目标隐晦、乱表述、违规违法  D. 需求随意、目标混乱、乱表述、侵权违规</w:t>
      </w:r>
    </w:p>
    <w:p w14:paraId="2EB3FE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66CEAD03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人工智能的自然语言处理技术，</w:t>
      </w:r>
      <w:r>
        <w:rPr>
          <w:rFonts w:ascii="Arial" w:hAnsi="Arial" w:eastAsia="等线" w:cs="Arial"/>
          <w:b/>
          <w:sz w:val="22"/>
        </w:rPr>
        <w:t>应用</w:t>
      </w:r>
      <w:r>
        <w:rPr>
          <w:rFonts w:ascii="Arial" w:hAnsi="Arial" w:eastAsia="等线" w:cs="Arial"/>
          <w:sz w:val="22"/>
        </w:rPr>
        <w:t>是（）</w:t>
      </w:r>
    </w:p>
    <w:p w14:paraId="379D9E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文案创作、翻译文字、智能答疑、语音交互  B. 抄袭文案、篡改文字、违规答疑、语音辱骂  C. 盗用文案、泄露文字、侵权答疑、语音违规  D. 隐秘文案、贩卖文字、非法答疑、语音违法</w:t>
      </w:r>
    </w:p>
    <w:p w14:paraId="124B3F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5208865E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使用AI生成内容，</w:t>
      </w:r>
      <w:r>
        <w:rPr>
          <w:rFonts w:ascii="Arial" w:hAnsi="Arial" w:eastAsia="等线" w:cs="Arial"/>
          <w:b/>
          <w:sz w:val="22"/>
        </w:rPr>
        <w:t>正确</w:t>
      </w:r>
      <w:r>
        <w:rPr>
          <w:rFonts w:ascii="Arial" w:hAnsi="Arial" w:eastAsia="等线" w:cs="Arial"/>
          <w:sz w:val="22"/>
        </w:rPr>
        <w:t>的使用方式是（）</w:t>
      </w:r>
    </w:p>
    <w:p w14:paraId="5BE49B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合规使用、原创为主、AI为辅、核查完善  B. 违规使用、抄袭为主、AI为原创、不核查  C. 侵权使用、盗用为主、AI为工具、不完善  D. 牟利使用、篡改为主、AI为幌子、不规范</w:t>
      </w:r>
    </w:p>
    <w:p w14:paraId="0951FB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EEEEF72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人工智能伦理的“诚信”，</w:t>
      </w:r>
      <w:r>
        <w:rPr>
          <w:rFonts w:ascii="Arial" w:hAnsi="Arial" w:eastAsia="等线" w:cs="Arial"/>
          <w:b/>
          <w:sz w:val="22"/>
        </w:rPr>
        <w:t>核心</w:t>
      </w:r>
      <w:r>
        <w:rPr>
          <w:rFonts w:ascii="Arial" w:hAnsi="Arial" w:eastAsia="等线" w:cs="Arial"/>
          <w:sz w:val="22"/>
        </w:rPr>
        <w:t>是（）</w:t>
      </w:r>
    </w:p>
    <w:p w14:paraId="2B774F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诚信使用AI、不造假、不造谣、不侵权  B. 造假使用AI、造谣、侵权、牟利  C. 违规使用AI、篡改、冒充、误导  D. 隐秘使用AI、抄袭、盗用、牟利</w:t>
      </w:r>
    </w:p>
    <w:p w14:paraId="31091D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2A8D597C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下列属于AI智能安防应用的是（）</w:t>
      </w:r>
    </w:p>
    <w:p w14:paraId="46FF38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智能监控、入侵检测、风险预警、安全防护  B. 手动监控、入侵制造、风险隐瞒、安全破坏  C. 违规监控、入侵盗用、风险泄露、安全违规  D. 隐秘监控、入侵篡改、风险贩卖、安全非法</w:t>
      </w:r>
    </w:p>
    <w:p w14:paraId="512DD1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77BA0102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人机协作创作，</w:t>
      </w:r>
      <w:r>
        <w:rPr>
          <w:rFonts w:ascii="Arial" w:hAnsi="Arial" w:eastAsia="等线" w:cs="Arial"/>
          <w:b/>
          <w:sz w:val="22"/>
        </w:rPr>
        <w:t>禁止</w:t>
      </w:r>
      <w:r>
        <w:rPr>
          <w:rFonts w:ascii="Arial" w:hAnsi="Arial" w:eastAsia="等线" w:cs="Arial"/>
          <w:sz w:val="22"/>
        </w:rPr>
        <w:t>的是（）</w:t>
      </w:r>
    </w:p>
    <w:p w14:paraId="0F31B0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完全依赖AI、抄袭AI、侵权商用、冒充原创  B. 人类主导、AI辅助、原创创作、合规使用  C. 创意原创、AI辅助、核查完善、标注辅助  D. 公益创作、AI辅助、合规使用、服务社会</w:t>
      </w:r>
    </w:p>
    <w:p w14:paraId="7CFDE6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36964154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人工智能的图像识别技术，</w:t>
      </w:r>
      <w:r>
        <w:rPr>
          <w:rFonts w:ascii="Arial" w:hAnsi="Arial" w:eastAsia="等线" w:cs="Arial"/>
          <w:b/>
          <w:sz w:val="22"/>
        </w:rPr>
        <w:t>禁止</w:t>
      </w:r>
      <w:r>
        <w:rPr>
          <w:rFonts w:ascii="Arial" w:hAnsi="Arial" w:eastAsia="等线" w:cs="Arial"/>
          <w:sz w:val="22"/>
        </w:rPr>
        <w:t>识别的是（）</w:t>
      </w:r>
    </w:p>
    <w:p w14:paraId="194939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违法、低俗、侵权、隐私信息  B. 合规、科普、公益、公开信息  C. 原创、创意、学习、公开信息  D. 安防、医疗、环保、公开信息</w:t>
      </w:r>
    </w:p>
    <w:p w14:paraId="5D4E18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772B6308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使用AI工具时，</w:t>
      </w:r>
      <w:r>
        <w:rPr>
          <w:rFonts w:ascii="Arial" w:hAnsi="Arial" w:eastAsia="等线" w:cs="Arial"/>
          <w:b/>
          <w:sz w:val="22"/>
        </w:rPr>
        <w:t>遇到</w:t>
      </w:r>
      <w:r>
        <w:rPr>
          <w:rFonts w:ascii="Arial" w:hAnsi="Arial" w:eastAsia="等线" w:cs="Arial"/>
          <w:sz w:val="22"/>
        </w:rPr>
        <w:t>不良信息应（）</w:t>
      </w:r>
    </w:p>
    <w:p w14:paraId="5B56CA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立即停止使用、不传播、告知家长/师长  B. 继续使用、传播不良信息、模仿操作  C. 收藏不良信息、模仿操作、违规使用  D. 篡改不良信息、传播误导、违规使用</w:t>
      </w:r>
    </w:p>
    <w:p w14:paraId="257CCF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2860BE59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下列行为</w:t>
      </w:r>
      <w:r>
        <w:rPr>
          <w:rFonts w:ascii="Arial" w:hAnsi="Arial" w:eastAsia="等线" w:cs="Arial"/>
          <w:b/>
          <w:sz w:val="22"/>
        </w:rPr>
        <w:t>符合</w:t>
      </w:r>
      <w:r>
        <w:rPr>
          <w:rFonts w:ascii="Arial" w:hAnsi="Arial" w:eastAsia="等线" w:cs="Arial"/>
          <w:sz w:val="22"/>
        </w:rPr>
        <w:t>人工智能数据规范的是（）</w:t>
      </w:r>
    </w:p>
    <w:p w14:paraId="7C0E10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合规收集、存储、使用、销毁AI数据  B. 随意收集、泄露、贩卖、销毁AI数据  C. 违规收集、篡改、盗用、销毁AI数据  D. 隐秘收集、盗用、贩卖、销毁AI数据</w:t>
      </w:r>
    </w:p>
    <w:p w14:paraId="59ED00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FC897A0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人工智能的语音识别技术，</w:t>
      </w:r>
      <w:r>
        <w:rPr>
          <w:rFonts w:ascii="Arial" w:hAnsi="Arial" w:eastAsia="等线" w:cs="Arial"/>
          <w:b/>
          <w:sz w:val="22"/>
        </w:rPr>
        <w:t>禁止</w:t>
      </w:r>
      <w:r>
        <w:rPr>
          <w:rFonts w:ascii="Arial" w:hAnsi="Arial" w:eastAsia="等线" w:cs="Arial"/>
          <w:sz w:val="22"/>
        </w:rPr>
        <w:t>识别的是（）</w:t>
      </w:r>
    </w:p>
    <w:p w14:paraId="6373E2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辱骂、违法、违规、侵权语音信息  B. 文明、合规、科普、公益语音信息  C. 学习、创作、辅导、宣传语音信息  D. 安防、医疗、环保、服务语音信息</w:t>
      </w:r>
    </w:p>
    <w:p w14:paraId="3E207A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6F3A2A2C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初中生使用AI进行创意创作，</w:t>
      </w:r>
      <w:r>
        <w:rPr>
          <w:rFonts w:ascii="Arial" w:hAnsi="Arial" w:eastAsia="等线" w:cs="Arial"/>
          <w:b/>
          <w:sz w:val="22"/>
        </w:rPr>
        <w:t>核心</w:t>
      </w:r>
      <w:r>
        <w:rPr>
          <w:rFonts w:ascii="Arial" w:hAnsi="Arial" w:eastAsia="等线" w:cs="Arial"/>
          <w:sz w:val="22"/>
        </w:rPr>
        <w:t>是（）</w:t>
      </w:r>
    </w:p>
    <w:p w14:paraId="449574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培养原创创意、创新思维、责任意识  B. 培养抄袭创意、侵权思维、牟利意识  C. 培养篡改创意、违规思维、误导意识  D. 培养隐秘创意、非法思维、抵触意识</w:t>
      </w:r>
    </w:p>
    <w:p w14:paraId="02B5E4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D9F9CFF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下列行为</w:t>
      </w:r>
      <w:r>
        <w:rPr>
          <w:rFonts w:ascii="Arial" w:hAnsi="Arial" w:eastAsia="等线" w:cs="Arial"/>
          <w:b/>
          <w:sz w:val="22"/>
        </w:rPr>
        <w:t>违反</w:t>
      </w:r>
      <w:r>
        <w:rPr>
          <w:rFonts w:ascii="Arial" w:hAnsi="Arial" w:eastAsia="等线" w:cs="Arial"/>
          <w:sz w:val="22"/>
        </w:rPr>
        <w:t>人工智能伦理的是（）</w:t>
      </w:r>
    </w:p>
    <w:p w14:paraId="03FB23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利用AI进行隐私泄露、侵权抄袭、造谣传谣  B. 利用AI进行隐私保护、原创创作、科普宣传  C. 利用AI进行数据合规、创意创作、公益服务  D. 利用AI进行学习辅助、创作辅导、宣传服务</w:t>
      </w:r>
    </w:p>
    <w:p w14:paraId="53E646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25FB5DD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提示词的文明性，</w:t>
      </w:r>
      <w:r>
        <w:rPr>
          <w:rFonts w:ascii="Arial" w:hAnsi="Arial" w:eastAsia="等线" w:cs="Arial"/>
          <w:b/>
          <w:sz w:val="22"/>
        </w:rPr>
        <w:t>核心</w:t>
      </w:r>
      <w:r>
        <w:rPr>
          <w:rFonts w:ascii="Arial" w:hAnsi="Arial" w:eastAsia="等线" w:cs="Arial"/>
          <w:sz w:val="22"/>
        </w:rPr>
        <w:t>是（）</w:t>
      </w:r>
    </w:p>
    <w:p w14:paraId="3AD259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文明用语、尊重AI、合规下达指令  B. 辱骂用语、歧视AI、违规下达指令  C. 乱码用语、无视AI、随意下达指令  D. 隐晦用语、抵触AI、隐秘下达指令</w:t>
      </w:r>
    </w:p>
    <w:p w14:paraId="439B0D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AD13AA4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人工智能的算力支撑，</w:t>
      </w:r>
      <w:r>
        <w:rPr>
          <w:rFonts w:ascii="Arial" w:hAnsi="Arial" w:eastAsia="等线" w:cs="Arial"/>
          <w:b/>
          <w:sz w:val="22"/>
        </w:rPr>
        <w:t>核心</w:t>
      </w:r>
      <w:r>
        <w:rPr>
          <w:rFonts w:ascii="Arial" w:hAnsi="Arial" w:eastAsia="等线" w:cs="Arial"/>
          <w:sz w:val="22"/>
        </w:rPr>
        <w:t>是（）</w:t>
      </w:r>
    </w:p>
    <w:p w14:paraId="435FB6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保障AI稳定、高效、合规运行  B. 破坏AI稳定、低效、违规运行  C. 篡改AI稳定、乱效、违规运行  D. 泄露AI稳定、无效、违规运行</w:t>
      </w:r>
    </w:p>
    <w:p w14:paraId="0258DB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3C44ABD7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下列属于AI智能环保应用的是（）</w:t>
      </w:r>
    </w:p>
    <w:p w14:paraId="2462FE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低碳宣传、环保科普、资源节约、生态保护  B. 污染宣传、浪费资源、生态破坏、违规操作  C. 侵权宣传、盗用资源、生态泄露、牟利操作  D. 隐秘宣传、浪费资源、生态贩卖、非法操作</w:t>
      </w:r>
    </w:p>
    <w:p w14:paraId="48E4CF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53C42D1E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使用AI进行创作，</w:t>
      </w:r>
      <w:r>
        <w:rPr>
          <w:rFonts w:ascii="Arial" w:hAnsi="Arial" w:eastAsia="等线" w:cs="Arial"/>
          <w:b/>
          <w:sz w:val="22"/>
        </w:rPr>
        <w:t>必须</w:t>
      </w:r>
      <w:r>
        <w:rPr>
          <w:rFonts w:ascii="Arial" w:hAnsi="Arial" w:eastAsia="等线" w:cs="Arial"/>
          <w:sz w:val="22"/>
        </w:rPr>
        <w:t>树立的意识是（）</w:t>
      </w:r>
    </w:p>
    <w:p w14:paraId="2F73F0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原创意识、版权意识、伦理意识  B. 抄袭意识、侵权意识、牟利意识  C. 篡改意识、违规意识、误导意识  D. 隐秘意识、盗用意识、抵触意识</w:t>
      </w:r>
    </w:p>
    <w:p w14:paraId="054B7C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6C80EE96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人工智能的“智能向善”，</w:t>
      </w:r>
      <w:r>
        <w:rPr>
          <w:rFonts w:ascii="Arial" w:hAnsi="Arial" w:eastAsia="等线" w:cs="Arial"/>
          <w:b/>
          <w:sz w:val="22"/>
        </w:rPr>
        <w:t>最终</w:t>
      </w:r>
      <w:r>
        <w:rPr>
          <w:rFonts w:ascii="Arial" w:hAnsi="Arial" w:eastAsia="等线" w:cs="Arial"/>
          <w:sz w:val="22"/>
        </w:rPr>
        <w:t>目标是（）</w:t>
      </w:r>
    </w:p>
    <w:p w14:paraId="5E7A1D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利用人工智能服务人类、造福社会、推动科技进步  B. 利用人工智能伤害人类、破坏社会、阻碍科技进步  C. 利用人工智能侵权牟利、误导社会、破坏科技进步  D. 利用人工智能造谣传谣、危害社会、阻碍科技进步</w:t>
      </w:r>
    </w:p>
    <w:p w14:paraId="42F53B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C0F11DD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初中生使用人工智能工具，</w:t>
      </w:r>
      <w:r>
        <w:rPr>
          <w:rFonts w:ascii="Arial" w:hAnsi="Arial" w:eastAsia="等线" w:cs="Arial"/>
          <w:b/>
          <w:sz w:val="22"/>
        </w:rPr>
        <w:t>最终</w:t>
      </w:r>
      <w:r>
        <w:rPr>
          <w:rFonts w:ascii="Arial" w:hAnsi="Arial" w:eastAsia="等线" w:cs="Arial"/>
          <w:sz w:val="22"/>
        </w:rPr>
        <w:t>素养目标是（）</w:t>
      </w:r>
    </w:p>
    <w:p w14:paraId="311BA4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具备科学认知、伦理判断、责任担当、创新实践的人工智能素养  B. 具备侵权认知、抄袭判断、牟利担当、违规实践的人工智能素养  C. 具备造谣认知、误导判断、违规担当、抵触实践的人工智能素养  D. 具备隐秘认知、盗用判断、非法担当、抵触实践的人工智能素养</w:t>
      </w:r>
    </w:p>
    <w:p w14:paraId="38F24F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346577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35E6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4516C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96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34"/>
      <w:numFmt w:val="decimal"/>
      <w:lvlText w:val="%1.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107"/>
      <w:numFmt w:val="decimal"/>
      <w:lvlText w:val="%1.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45"/>
      <w:numFmt w:val="decimal"/>
      <w:lvlText w:val="%1.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31"/>
      <w:numFmt w:val="decimal"/>
      <w:lvlText w:val="%1.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108"/>
      <w:numFmt w:val="decimal"/>
      <w:lvlText w:val="%1.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47"/>
      <w:numFmt w:val="decimal"/>
      <w:lvlText w:val="%1.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42"/>
      <w:numFmt w:val="decimal"/>
      <w:lvlText w:val="%1.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90"/>
      <w:numFmt w:val="decimal"/>
      <w:lvlText w:val="%1.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29"/>
      <w:numFmt w:val="decimal"/>
      <w:lvlText w:val="%1.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87"/>
      <w:numFmt w:val="decimal"/>
      <w:lvlText w:val="%1."/>
      <w:lvlJc w:val="left"/>
      <w:rPr>
        <w:color w:val="3370FF"/>
      </w:rPr>
    </w:lvl>
  </w:abstractNum>
  <w:abstractNum w:abstractNumId="12">
    <w:nsid w:val="98CD717A"/>
    <w:multiLevelType w:val="singleLevel"/>
    <w:tmpl w:val="98CD717A"/>
    <w:lvl w:ilvl="0" w:tentative="0">
      <w:start w:val="118"/>
      <w:numFmt w:val="decimal"/>
      <w:lvlText w:val="%1."/>
      <w:lvlJc w:val="left"/>
      <w:rPr>
        <w:color w:val="3370FF"/>
      </w:rPr>
    </w:lvl>
  </w:abstractNum>
  <w:abstractNum w:abstractNumId="13">
    <w:nsid w:val="9ACF65A0"/>
    <w:multiLevelType w:val="singleLevel"/>
    <w:tmpl w:val="9ACF65A0"/>
    <w:lvl w:ilvl="0" w:tentative="0">
      <w:start w:val="83"/>
      <w:numFmt w:val="decimal"/>
      <w:lvlText w:val="%1."/>
      <w:lvlJc w:val="left"/>
      <w:rPr>
        <w:color w:val="3370FF"/>
      </w:rPr>
    </w:lvl>
  </w:abstractNum>
  <w:abstractNum w:abstractNumId="14">
    <w:nsid w:val="9C11E984"/>
    <w:multiLevelType w:val="singleLevel"/>
    <w:tmpl w:val="9C11E984"/>
    <w:lvl w:ilvl="0" w:tentative="0">
      <w:start w:val="101"/>
      <w:numFmt w:val="decimal"/>
      <w:lvlText w:val="%1."/>
      <w:lvlJc w:val="left"/>
      <w:rPr>
        <w:color w:val="3370FF"/>
      </w:rPr>
    </w:lvl>
  </w:abstractNum>
  <w:abstractNum w:abstractNumId="15">
    <w:nsid w:val="9C7198AA"/>
    <w:multiLevelType w:val="singleLevel"/>
    <w:tmpl w:val="9C7198AA"/>
    <w:lvl w:ilvl="0" w:tentative="0">
      <w:start w:val="124"/>
      <w:numFmt w:val="decimal"/>
      <w:lvlText w:val="%1."/>
      <w:lvlJc w:val="left"/>
      <w:rPr>
        <w:color w:val="3370FF"/>
      </w:rPr>
    </w:lvl>
  </w:abstractNum>
  <w:abstractNum w:abstractNumId="16">
    <w:nsid w:val="9C8AC8EF"/>
    <w:multiLevelType w:val="singleLevel"/>
    <w:tmpl w:val="9C8AC8EF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17">
    <w:nsid w:val="9D5D7490"/>
    <w:multiLevelType w:val="singleLevel"/>
    <w:tmpl w:val="9D5D7490"/>
    <w:lvl w:ilvl="0" w:tentative="0">
      <w:start w:val="88"/>
      <w:numFmt w:val="decimal"/>
      <w:lvlText w:val="%1."/>
      <w:lvlJc w:val="left"/>
      <w:rPr>
        <w:color w:val="3370FF"/>
      </w:rPr>
    </w:lvl>
  </w:abstractNum>
  <w:abstractNum w:abstractNumId="18">
    <w:nsid w:val="9DFC6F65"/>
    <w:multiLevelType w:val="singleLevel"/>
    <w:tmpl w:val="9DFC6F65"/>
    <w:lvl w:ilvl="0" w:tentative="0">
      <w:start w:val="120"/>
      <w:numFmt w:val="decimal"/>
      <w:lvlText w:val="%1."/>
      <w:lvlJc w:val="left"/>
      <w:rPr>
        <w:color w:val="3370FF"/>
      </w:rPr>
    </w:lvl>
  </w:abstractNum>
  <w:abstractNum w:abstractNumId="19">
    <w:nsid w:val="9F81B9F9"/>
    <w:multiLevelType w:val="singleLevel"/>
    <w:tmpl w:val="9F81B9F9"/>
    <w:lvl w:ilvl="0" w:tentative="0">
      <w:start w:val="110"/>
      <w:numFmt w:val="decimal"/>
      <w:lvlText w:val="%1."/>
      <w:lvlJc w:val="left"/>
      <w:rPr>
        <w:color w:val="3370FF"/>
      </w:rPr>
    </w:lvl>
  </w:abstractNum>
  <w:abstractNum w:abstractNumId="20">
    <w:nsid w:val="A0C93552"/>
    <w:multiLevelType w:val="singleLevel"/>
    <w:tmpl w:val="A0C93552"/>
    <w:lvl w:ilvl="0" w:tentative="0">
      <w:start w:val="77"/>
      <w:numFmt w:val="decimal"/>
      <w:lvlText w:val="%1."/>
      <w:lvlJc w:val="left"/>
      <w:rPr>
        <w:color w:val="3370FF"/>
      </w:rPr>
    </w:lvl>
  </w:abstractNum>
  <w:abstractNum w:abstractNumId="21">
    <w:nsid w:val="A0F05207"/>
    <w:multiLevelType w:val="singleLevel"/>
    <w:tmpl w:val="A0F05207"/>
    <w:lvl w:ilvl="0" w:tentative="0">
      <w:start w:val="69"/>
      <w:numFmt w:val="decimal"/>
      <w:lvlText w:val="%1."/>
      <w:lvlJc w:val="left"/>
      <w:rPr>
        <w:color w:val="3370FF"/>
      </w:rPr>
    </w:lvl>
  </w:abstractNum>
  <w:abstractNum w:abstractNumId="22">
    <w:nsid w:val="A9AC3AA7"/>
    <w:multiLevelType w:val="singleLevel"/>
    <w:tmpl w:val="A9AC3AA7"/>
    <w:lvl w:ilvl="0" w:tentative="0">
      <w:start w:val="105"/>
      <w:numFmt w:val="decimal"/>
      <w:lvlText w:val="%1."/>
      <w:lvlJc w:val="left"/>
      <w:rPr>
        <w:color w:val="3370FF"/>
      </w:rPr>
    </w:lvl>
  </w:abstractNum>
  <w:abstractNum w:abstractNumId="23">
    <w:nsid w:val="AAF3F3FA"/>
    <w:multiLevelType w:val="singleLevel"/>
    <w:tmpl w:val="AAF3F3FA"/>
    <w:lvl w:ilvl="0" w:tentative="0">
      <w:start w:val="89"/>
      <w:numFmt w:val="decimal"/>
      <w:lvlText w:val="%1."/>
      <w:lvlJc w:val="left"/>
      <w:rPr>
        <w:color w:val="3370FF"/>
      </w:rPr>
    </w:lvl>
  </w:abstractNum>
  <w:abstractNum w:abstractNumId="24">
    <w:nsid w:val="B0ED9BEA"/>
    <w:multiLevelType w:val="singleLevel"/>
    <w:tmpl w:val="B0ED9BEA"/>
    <w:lvl w:ilvl="0" w:tentative="0">
      <w:start w:val="86"/>
      <w:numFmt w:val="decimal"/>
      <w:lvlText w:val="%1."/>
      <w:lvlJc w:val="left"/>
      <w:rPr>
        <w:color w:val="3370FF"/>
      </w:rPr>
    </w:lvl>
  </w:abstractNum>
  <w:abstractNum w:abstractNumId="25">
    <w:nsid w:val="B0F1ACD9"/>
    <w:multiLevelType w:val="singleLevel"/>
    <w:tmpl w:val="B0F1ACD9"/>
    <w:lvl w:ilvl="0" w:tentative="0">
      <w:start w:val="24"/>
      <w:numFmt w:val="decimal"/>
      <w:lvlText w:val="%1."/>
      <w:lvlJc w:val="left"/>
      <w:rPr>
        <w:color w:val="3370FF"/>
      </w:rPr>
    </w:lvl>
  </w:abstractNum>
  <w:abstractNum w:abstractNumId="26">
    <w:nsid w:val="B23A94A9"/>
    <w:multiLevelType w:val="singleLevel"/>
    <w:tmpl w:val="B23A94A9"/>
    <w:lvl w:ilvl="0" w:tentative="0">
      <w:start w:val="67"/>
      <w:numFmt w:val="decimal"/>
      <w:lvlText w:val="%1."/>
      <w:lvlJc w:val="left"/>
      <w:rPr>
        <w:color w:val="3370FF"/>
      </w:rPr>
    </w:lvl>
  </w:abstractNum>
  <w:abstractNum w:abstractNumId="27">
    <w:nsid w:val="B53F3350"/>
    <w:multiLevelType w:val="singleLevel"/>
    <w:tmpl w:val="B53F3350"/>
    <w:lvl w:ilvl="0" w:tentative="0">
      <w:start w:val="60"/>
      <w:numFmt w:val="decimal"/>
      <w:lvlText w:val="%1."/>
      <w:lvlJc w:val="left"/>
      <w:rPr>
        <w:color w:val="3370FF"/>
      </w:rPr>
    </w:lvl>
  </w:abstractNum>
  <w:abstractNum w:abstractNumId="28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9">
    <w:nsid w:val="B88D21A8"/>
    <w:multiLevelType w:val="singleLevel"/>
    <w:tmpl w:val="B88D21A8"/>
    <w:lvl w:ilvl="0" w:tentative="0">
      <w:start w:val="80"/>
      <w:numFmt w:val="decimal"/>
      <w:lvlText w:val="%1."/>
      <w:lvlJc w:val="left"/>
      <w:rPr>
        <w:color w:val="3370FF"/>
      </w:rPr>
    </w:lvl>
  </w:abstractNum>
  <w:abstractNum w:abstractNumId="30">
    <w:nsid w:val="B8CEF35B"/>
    <w:multiLevelType w:val="singleLevel"/>
    <w:tmpl w:val="B8CEF35B"/>
    <w:lvl w:ilvl="0" w:tentative="0">
      <w:start w:val="43"/>
      <w:numFmt w:val="decimal"/>
      <w:lvlText w:val="%1."/>
      <w:lvlJc w:val="left"/>
      <w:rPr>
        <w:color w:val="3370FF"/>
      </w:rPr>
    </w:lvl>
  </w:abstractNum>
  <w:abstractNum w:abstractNumId="31">
    <w:nsid w:val="BB64CFA9"/>
    <w:multiLevelType w:val="singleLevel"/>
    <w:tmpl w:val="BB64CFA9"/>
    <w:lvl w:ilvl="0" w:tentative="0">
      <w:start w:val="41"/>
      <w:numFmt w:val="decimal"/>
      <w:lvlText w:val="%1."/>
      <w:lvlJc w:val="left"/>
      <w:rPr>
        <w:color w:val="3370FF"/>
      </w:rPr>
    </w:lvl>
  </w:abstractNum>
  <w:abstractNum w:abstractNumId="32">
    <w:nsid w:val="BCECA0B4"/>
    <w:multiLevelType w:val="singleLevel"/>
    <w:tmpl w:val="BCECA0B4"/>
    <w:lvl w:ilvl="0" w:tentative="0">
      <w:start w:val="97"/>
      <w:numFmt w:val="decimal"/>
      <w:lvlText w:val="%1."/>
      <w:lvlJc w:val="left"/>
      <w:rPr>
        <w:color w:val="3370FF"/>
      </w:rPr>
    </w:lvl>
  </w:abstractNum>
  <w:abstractNum w:abstractNumId="33">
    <w:nsid w:val="BDA1395C"/>
    <w:multiLevelType w:val="singleLevel"/>
    <w:tmpl w:val="BDA1395C"/>
    <w:lvl w:ilvl="0" w:tentative="0">
      <w:start w:val="85"/>
      <w:numFmt w:val="decimal"/>
      <w:lvlText w:val="%1."/>
      <w:lvlJc w:val="left"/>
      <w:rPr>
        <w:color w:val="3370FF"/>
      </w:rPr>
    </w:lvl>
  </w:abstractNum>
  <w:abstractNum w:abstractNumId="34">
    <w:nsid w:val="BE8A4F4C"/>
    <w:multiLevelType w:val="singleLevel"/>
    <w:tmpl w:val="BE8A4F4C"/>
    <w:lvl w:ilvl="0" w:tentative="0">
      <w:start w:val="92"/>
      <w:numFmt w:val="decimal"/>
      <w:lvlText w:val="%1."/>
      <w:lvlJc w:val="left"/>
      <w:rPr>
        <w:color w:val="3370FF"/>
      </w:rPr>
    </w:lvl>
  </w:abstractNum>
  <w:abstractNum w:abstractNumId="35">
    <w:nsid w:val="BE923771"/>
    <w:multiLevelType w:val="singleLevel"/>
    <w:tmpl w:val="BE923771"/>
    <w:lvl w:ilvl="0" w:tentative="0">
      <w:start w:val="27"/>
      <w:numFmt w:val="decimal"/>
      <w:lvlText w:val="%1."/>
      <w:lvlJc w:val="left"/>
      <w:rPr>
        <w:color w:val="3370FF"/>
      </w:rPr>
    </w:lvl>
  </w:abstractNum>
  <w:abstractNum w:abstractNumId="36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7">
    <w:nsid w:val="BF50FE6B"/>
    <w:multiLevelType w:val="singleLevel"/>
    <w:tmpl w:val="BF50FE6B"/>
    <w:lvl w:ilvl="0" w:tentative="0">
      <w:start w:val="111"/>
      <w:numFmt w:val="decimal"/>
      <w:lvlText w:val="%1."/>
      <w:lvlJc w:val="left"/>
      <w:rPr>
        <w:color w:val="3370FF"/>
      </w:rPr>
    </w:lvl>
  </w:abstractNum>
  <w:abstractNum w:abstractNumId="38">
    <w:nsid w:val="C0915F4F"/>
    <w:multiLevelType w:val="singleLevel"/>
    <w:tmpl w:val="C0915F4F"/>
    <w:lvl w:ilvl="0" w:tentative="0">
      <w:start w:val="65"/>
      <w:numFmt w:val="decimal"/>
      <w:lvlText w:val="%1."/>
      <w:lvlJc w:val="left"/>
      <w:rPr>
        <w:color w:val="3370FF"/>
      </w:rPr>
    </w:lvl>
  </w:abstractNum>
  <w:abstractNum w:abstractNumId="39">
    <w:nsid w:val="C4E0D24A"/>
    <w:multiLevelType w:val="singleLevel"/>
    <w:tmpl w:val="C4E0D24A"/>
    <w:lvl w:ilvl="0" w:tentative="0">
      <w:start w:val="76"/>
      <w:numFmt w:val="decimal"/>
      <w:lvlText w:val="%1."/>
      <w:lvlJc w:val="left"/>
      <w:rPr>
        <w:color w:val="3370FF"/>
      </w:rPr>
    </w:lvl>
  </w:abstractNum>
  <w:abstractNum w:abstractNumId="40">
    <w:nsid w:val="C8879AEF"/>
    <w:multiLevelType w:val="singleLevel"/>
    <w:tmpl w:val="C8879AEF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41">
    <w:nsid w:val="C90D1B09"/>
    <w:multiLevelType w:val="singleLevel"/>
    <w:tmpl w:val="C90D1B09"/>
    <w:lvl w:ilvl="0" w:tentative="0">
      <w:start w:val="112"/>
      <w:numFmt w:val="decimal"/>
      <w:lvlText w:val="%1."/>
      <w:lvlJc w:val="left"/>
      <w:rPr>
        <w:color w:val="3370FF"/>
      </w:rPr>
    </w:lvl>
  </w:abstractNum>
  <w:abstractNum w:abstractNumId="42">
    <w:nsid w:val="CD699D1D"/>
    <w:multiLevelType w:val="singleLevel"/>
    <w:tmpl w:val="CD699D1D"/>
    <w:lvl w:ilvl="0" w:tentative="0">
      <w:start w:val="123"/>
      <w:numFmt w:val="decimal"/>
      <w:lvlText w:val="%1."/>
      <w:lvlJc w:val="left"/>
      <w:rPr>
        <w:color w:val="3370FF"/>
      </w:rPr>
    </w:lvl>
  </w:abstractNum>
  <w:abstractNum w:abstractNumId="43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4">
    <w:nsid w:val="D1EB1714"/>
    <w:multiLevelType w:val="singleLevel"/>
    <w:tmpl w:val="D1EB1714"/>
    <w:lvl w:ilvl="0" w:tentative="0">
      <w:start w:val="94"/>
      <w:numFmt w:val="decimal"/>
      <w:lvlText w:val="%1."/>
      <w:lvlJc w:val="left"/>
      <w:rPr>
        <w:color w:val="3370FF"/>
      </w:rPr>
    </w:lvl>
  </w:abstractNum>
  <w:abstractNum w:abstractNumId="45">
    <w:nsid w:val="D7D140E4"/>
    <w:multiLevelType w:val="singleLevel"/>
    <w:tmpl w:val="D7D140E4"/>
    <w:lvl w:ilvl="0" w:tentative="0">
      <w:start w:val="55"/>
      <w:numFmt w:val="decimal"/>
      <w:lvlText w:val="%1."/>
      <w:lvlJc w:val="left"/>
      <w:rPr>
        <w:color w:val="3370FF"/>
      </w:rPr>
    </w:lvl>
  </w:abstractNum>
  <w:abstractNum w:abstractNumId="46">
    <w:nsid w:val="D7F9FE59"/>
    <w:multiLevelType w:val="singleLevel"/>
    <w:tmpl w:val="D7F9FE59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47">
    <w:nsid w:val="DAD3A854"/>
    <w:multiLevelType w:val="singleLevel"/>
    <w:tmpl w:val="DAD3A854"/>
    <w:lvl w:ilvl="0" w:tentative="0">
      <w:start w:val="79"/>
      <w:numFmt w:val="decimal"/>
      <w:lvlText w:val="%1."/>
      <w:lvlJc w:val="left"/>
      <w:rPr>
        <w:color w:val="3370FF"/>
      </w:rPr>
    </w:lvl>
  </w:abstractNum>
  <w:abstractNum w:abstractNumId="48">
    <w:nsid w:val="DCBA6B53"/>
    <w:multiLevelType w:val="singleLevel"/>
    <w:tmpl w:val="DCBA6B53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49">
    <w:nsid w:val="E0294EC7"/>
    <w:multiLevelType w:val="singleLevel"/>
    <w:tmpl w:val="E0294EC7"/>
    <w:lvl w:ilvl="0" w:tentative="0">
      <w:start w:val="102"/>
      <w:numFmt w:val="decimal"/>
      <w:lvlText w:val="%1."/>
      <w:lvlJc w:val="left"/>
      <w:rPr>
        <w:color w:val="3370FF"/>
      </w:rPr>
    </w:lvl>
  </w:abstractNum>
  <w:abstractNum w:abstractNumId="50">
    <w:nsid w:val="E093A4B0"/>
    <w:multiLevelType w:val="singleLevel"/>
    <w:tmpl w:val="E093A4B0"/>
    <w:lvl w:ilvl="0" w:tentative="0">
      <w:start w:val="38"/>
      <w:numFmt w:val="decimal"/>
      <w:lvlText w:val="%1."/>
      <w:lvlJc w:val="left"/>
      <w:rPr>
        <w:color w:val="3370FF"/>
      </w:rPr>
    </w:lvl>
  </w:abstractNum>
  <w:abstractNum w:abstractNumId="51">
    <w:nsid w:val="E504947C"/>
    <w:multiLevelType w:val="singleLevel"/>
    <w:tmpl w:val="E504947C"/>
    <w:lvl w:ilvl="0" w:tentative="0">
      <w:start w:val="75"/>
      <w:numFmt w:val="decimal"/>
      <w:lvlText w:val="%1."/>
      <w:lvlJc w:val="left"/>
      <w:rPr>
        <w:color w:val="3370FF"/>
      </w:rPr>
    </w:lvl>
  </w:abstractNum>
  <w:abstractNum w:abstractNumId="52">
    <w:nsid w:val="E7B27C5B"/>
    <w:multiLevelType w:val="singleLevel"/>
    <w:tmpl w:val="E7B27C5B"/>
    <w:lvl w:ilvl="0" w:tentative="0">
      <w:start w:val="82"/>
      <w:numFmt w:val="decimal"/>
      <w:lvlText w:val="%1."/>
      <w:lvlJc w:val="left"/>
      <w:rPr>
        <w:color w:val="3370FF"/>
      </w:rPr>
    </w:lvl>
  </w:abstractNum>
  <w:abstractNum w:abstractNumId="53">
    <w:nsid w:val="F0E89278"/>
    <w:multiLevelType w:val="singleLevel"/>
    <w:tmpl w:val="F0E89278"/>
    <w:lvl w:ilvl="0" w:tentative="0">
      <w:start w:val="58"/>
      <w:numFmt w:val="decimal"/>
      <w:lvlText w:val="%1."/>
      <w:lvlJc w:val="left"/>
      <w:rPr>
        <w:color w:val="3370FF"/>
      </w:rPr>
    </w:lvl>
  </w:abstractNum>
  <w:abstractNum w:abstractNumId="54">
    <w:nsid w:val="F3A33954"/>
    <w:multiLevelType w:val="singleLevel"/>
    <w:tmpl w:val="F3A33954"/>
    <w:lvl w:ilvl="0" w:tentative="0">
      <w:start w:val="115"/>
      <w:numFmt w:val="decimal"/>
      <w:lvlText w:val="%1."/>
      <w:lvlJc w:val="left"/>
      <w:rPr>
        <w:color w:val="3370FF"/>
      </w:rPr>
    </w:lvl>
  </w:abstractNum>
  <w:abstractNum w:abstractNumId="55">
    <w:nsid w:val="F4A942FE"/>
    <w:multiLevelType w:val="singleLevel"/>
    <w:tmpl w:val="F4A942FE"/>
    <w:lvl w:ilvl="0" w:tentative="0">
      <w:start w:val="113"/>
      <w:numFmt w:val="decimal"/>
      <w:lvlText w:val="%1."/>
      <w:lvlJc w:val="left"/>
      <w:rPr>
        <w:color w:val="3370FF"/>
      </w:rPr>
    </w:lvl>
  </w:abstractNum>
  <w:abstractNum w:abstractNumId="56">
    <w:nsid w:val="F4B5D9F5"/>
    <w:multiLevelType w:val="singleLevel"/>
    <w:tmpl w:val="F4B5D9F5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57">
    <w:nsid w:val="F585BF25"/>
    <w:multiLevelType w:val="singleLevel"/>
    <w:tmpl w:val="F585BF25"/>
    <w:lvl w:ilvl="0" w:tentative="0">
      <w:start w:val="98"/>
      <w:numFmt w:val="decimal"/>
      <w:lvlText w:val="%1."/>
      <w:lvlJc w:val="left"/>
      <w:rPr>
        <w:color w:val="3370FF"/>
      </w:rPr>
    </w:lvl>
  </w:abstractNum>
  <w:abstractNum w:abstractNumId="58">
    <w:nsid w:val="F689643B"/>
    <w:multiLevelType w:val="singleLevel"/>
    <w:tmpl w:val="F689643B"/>
    <w:lvl w:ilvl="0" w:tentative="0">
      <w:start w:val="70"/>
      <w:numFmt w:val="decimal"/>
      <w:lvlText w:val="%1."/>
      <w:lvlJc w:val="left"/>
      <w:rPr>
        <w:color w:val="3370FF"/>
      </w:rPr>
    </w:lvl>
  </w:abstractNum>
  <w:abstractNum w:abstractNumId="59">
    <w:nsid w:val="F7735DC9"/>
    <w:multiLevelType w:val="singleLevel"/>
    <w:tmpl w:val="F7735DC9"/>
    <w:lvl w:ilvl="0" w:tentative="0">
      <w:start w:val="37"/>
      <w:numFmt w:val="decimal"/>
      <w:lvlText w:val="%1."/>
      <w:lvlJc w:val="left"/>
      <w:rPr>
        <w:color w:val="3370FF"/>
      </w:rPr>
    </w:lvl>
  </w:abstractNum>
  <w:abstractNum w:abstractNumId="60">
    <w:nsid w:val="FEC2EA36"/>
    <w:multiLevelType w:val="singleLevel"/>
    <w:tmpl w:val="FEC2EA36"/>
    <w:lvl w:ilvl="0" w:tentative="0">
      <w:start w:val="72"/>
      <w:numFmt w:val="decimal"/>
      <w:lvlText w:val="%1."/>
      <w:lvlJc w:val="left"/>
      <w:rPr>
        <w:color w:val="3370FF"/>
      </w:rPr>
    </w:lvl>
  </w:abstractNum>
  <w:abstractNum w:abstractNumId="6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2">
    <w:nsid w:val="01836A6D"/>
    <w:multiLevelType w:val="singleLevel"/>
    <w:tmpl w:val="01836A6D"/>
    <w:lvl w:ilvl="0" w:tentative="0">
      <w:start w:val="109"/>
      <w:numFmt w:val="decimal"/>
      <w:lvlText w:val="%1."/>
      <w:lvlJc w:val="left"/>
      <w:rPr>
        <w:color w:val="3370FF"/>
      </w:rPr>
    </w:lvl>
  </w:abstractNum>
  <w:abstractNum w:abstractNumId="63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64">
    <w:nsid w:val="03A63A41"/>
    <w:multiLevelType w:val="singleLevel"/>
    <w:tmpl w:val="03A63A41"/>
    <w:lvl w:ilvl="0" w:tentative="0">
      <w:start w:val="64"/>
      <w:numFmt w:val="decimal"/>
      <w:lvlText w:val="%1."/>
      <w:lvlJc w:val="left"/>
      <w:rPr>
        <w:color w:val="3370FF"/>
      </w:rPr>
    </w:lvl>
  </w:abstractNum>
  <w:abstractNum w:abstractNumId="65">
    <w:nsid w:val="03C240C0"/>
    <w:multiLevelType w:val="singleLevel"/>
    <w:tmpl w:val="03C240C0"/>
    <w:lvl w:ilvl="0" w:tentative="0">
      <w:start w:val="119"/>
      <w:numFmt w:val="decimal"/>
      <w:lvlText w:val="%1."/>
      <w:lvlJc w:val="left"/>
      <w:rPr>
        <w:color w:val="3370FF"/>
      </w:rPr>
    </w:lvl>
  </w:abstractNum>
  <w:abstractNum w:abstractNumId="66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7">
    <w:nsid w:val="0709FD3E"/>
    <w:multiLevelType w:val="singleLevel"/>
    <w:tmpl w:val="0709FD3E"/>
    <w:lvl w:ilvl="0" w:tentative="0">
      <w:start w:val="53"/>
      <w:numFmt w:val="decimal"/>
      <w:lvlText w:val="%1."/>
      <w:lvlJc w:val="left"/>
      <w:rPr>
        <w:color w:val="3370FF"/>
      </w:rPr>
    </w:lvl>
  </w:abstractNum>
  <w:abstractNum w:abstractNumId="68">
    <w:nsid w:val="0CEF100B"/>
    <w:multiLevelType w:val="singleLevel"/>
    <w:tmpl w:val="0CEF100B"/>
    <w:lvl w:ilvl="0" w:tentative="0">
      <w:start w:val="54"/>
      <w:numFmt w:val="decimal"/>
      <w:lvlText w:val="%1."/>
      <w:lvlJc w:val="left"/>
      <w:rPr>
        <w:color w:val="3370FF"/>
      </w:rPr>
    </w:lvl>
  </w:abstractNum>
  <w:abstractNum w:abstractNumId="69">
    <w:nsid w:val="0E640482"/>
    <w:multiLevelType w:val="singleLevel"/>
    <w:tmpl w:val="0E640482"/>
    <w:lvl w:ilvl="0" w:tentative="0">
      <w:start w:val="22"/>
      <w:numFmt w:val="decimal"/>
      <w:lvlText w:val="%1."/>
      <w:lvlJc w:val="left"/>
      <w:rPr>
        <w:color w:val="3370FF"/>
      </w:rPr>
    </w:lvl>
  </w:abstractNum>
  <w:abstractNum w:abstractNumId="70">
    <w:nsid w:val="0F9F9CCA"/>
    <w:multiLevelType w:val="singleLevel"/>
    <w:tmpl w:val="0F9F9CCA"/>
    <w:lvl w:ilvl="0" w:tentative="0">
      <w:start w:val="62"/>
      <w:numFmt w:val="decimal"/>
      <w:lvlText w:val="%1."/>
      <w:lvlJc w:val="left"/>
      <w:rPr>
        <w:color w:val="3370FF"/>
      </w:rPr>
    </w:lvl>
  </w:abstractNum>
  <w:abstractNum w:abstractNumId="71">
    <w:nsid w:val="10D591E5"/>
    <w:multiLevelType w:val="singleLevel"/>
    <w:tmpl w:val="10D591E5"/>
    <w:lvl w:ilvl="0" w:tentative="0">
      <w:start w:val="100"/>
      <w:numFmt w:val="decimal"/>
      <w:lvlText w:val="%1."/>
      <w:lvlJc w:val="left"/>
      <w:rPr>
        <w:color w:val="3370FF"/>
      </w:rPr>
    </w:lvl>
  </w:abstractNum>
  <w:abstractNum w:abstractNumId="72">
    <w:nsid w:val="10F0DB0B"/>
    <w:multiLevelType w:val="singleLevel"/>
    <w:tmpl w:val="10F0DB0B"/>
    <w:lvl w:ilvl="0" w:tentative="0">
      <w:start w:val="127"/>
      <w:numFmt w:val="decimal"/>
      <w:lvlText w:val="%1."/>
      <w:lvlJc w:val="left"/>
      <w:rPr>
        <w:color w:val="3370FF"/>
      </w:rPr>
    </w:lvl>
  </w:abstractNum>
  <w:abstractNum w:abstractNumId="73">
    <w:nsid w:val="12EADF99"/>
    <w:multiLevelType w:val="singleLevel"/>
    <w:tmpl w:val="12EADF99"/>
    <w:lvl w:ilvl="0" w:tentative="0">
      <w:start w:val="66"/>
      <w:numFmt w:val="decimal"/>
      <w:lvlText w:val="%1."/>
      <w:lvlJc w:val="left"/>
      <w:rPr>
        <w:color w:val="3370FF"/>
      </w:rPr>
    </w:lvl>
  </w:abstractNum>
  <w:abstractNum w:abstractNumId="74">
    <w:nsid w:val="1450273B"/>
    <w:multiLevelType w:val="singleLevel"/>
    <w:tmpl w:val="1450273B"/>
    <w:lvl w:ilvl="0" w:tentative="0">
      <w:start w:val="93"/>
      <w:numFmt w:val="decimal"/>
      <w:lvlText w:val="%1."/>
      <w:lvlJc w:val="left"/>
      <w:rPr>
        <w:color w:val="3370FF"/>
      </w:rPr>
    </w:lvl>
  </w:abstractNum>
  <w:abstractNum w:abstractNumId="75">
    <w:nsid w:val="18F74015"/>
    <w:multiLevelType w:val="singleLevel"/>
    <w:tmpl w:val="18F74015"/>
    <w:lvl w:ilvl="0" w:tentative="0">
      <w:start w:val="73"/>
      <w:numFmt w:val="decimal"/>
      <w:lvlText w:val="%1."/>
      <w:lvlJc w:val="left"/>
      <w:rPr>
        <w:color w:val="3370FF"/>
      </w:rPr>
    </w:lvl>
  </w:abstractNum>
  <w:abstractNum w:abstractNumId="76">
    <w:nsid w:val="1ACDE60F"/>
    <w:multiLevelType w:val="singleLevel"/>
    <w:tmpl w:val="1ACDE60F"/>
    <w:lvl w:ilvl="0" w:tentative="0">
      <w:start w:val="46"/>
      <w:numFmt w:val="decimal"/>
      <w:lvlText w:val="%1."/>
      <w:lvlJc w:val="left"/>
      <w:rPr>
        <w:color w:val="3370FF"/>
      </w:rPr>
    </w:lvl>
  </w:abstractNum>
  <w:abstractNum w:abstractNumId="77">
    <w:nsid w:val="1AD50295"/>
    <w:multiLevelType w:val="singleLevel"/>
    <w:tmpl w:val="1AD50295"/>
    <w:lvl w:ilvl="0" w:tentative="0">
      <w:start w:val="103"/>
      <w:numFmt w:val="decimal"/>
      <w:lvlText w:val="%1."/>
      <w:lvlJc w:val="left"/>
      <w:rPr>
        <w:color w:val="3370FF"/>
      </w:rPr>
    </w:lvl>
  </w:abstractNum>
  <w:abstractNum w:abstractNumId="78">
    <w:nsid w:val="1BCBBCF0"/>
    <w:multiLevelType w:val="singleLevel"/>
    <w:tmpl w:val="1BCBBCF0"/>
    <w:lvl w:ilvl="0" w:tentative="0">
      <w:start w:val="91"/>
      <w:numFmt w:val="decimal"/>
      <w:lvlText w:val="%1."/>
      <w:lvlJc w:val="left"/>
      <w:rPr>
        <w:color w:val="3370FF"/>
      </w:rPr>
    </w:lvl>
  </w:abstractNum>
  <w:abstractNum w:abstractNumId="79">
    <w:nsid w:val="1C257C7B"/>
    <w:multiLevelType w:val="singleLevel"/>
    <w:tmpl w:val="1C257C7B"/>
    <w:lvl w:ilvl="0" w:tentative="0">
      <w:start w:val="57"/>
      <w:numFmt w:val="decimal"/>
      <w:lvlText w:val="%1."/>
      <w:lvlJc w:val="left"/>
      <w:rPr>
        <w:color w:val="3370FF"/>
      </w:rPr>
    </w:lvl>
  </w:abstractNum>
  <w:abstractNum w:abstractNumId="80">
    <w:nsid w:val="21B3B1B1"/>
    <w:multiLevelType w:val="singleLevel"/>
    <w:tmpl w:val="21B3B1B1"/>
    <w:lvl w:ilvl="0" w:tentative="0">
      <w:start w:val="117"/>
      <w:numFmt w:val="decimal"/>
      <w:lvlText w:val="%1."/>
      <w:lvlJc w:val="left"/>
      <w:rPr>
        <w:color w:val="3370FF"/>
      </w:rPr>
    </w:lvl>
  </w:abstractNum>
  <w:abstractNum w:abstractNumId="81">
    <w:nsid w:val="227C9188"/>
    <w:multiLevelType w:val="singleLevel"/>
    <w:tmpl w:val="227C9188"/>
    <w:lvl w:ilvl="0" w:tentative="0">
      <w:start w:val="130"/>
      <w:numFmt w:val="decimal"/>
      <w:lvlText w:val="%1."/>
      <w:lvlJc w:val="left"/>
      <w:rPr>
        <w:color w:val="3370FF"/>
      </w:rPr>
    </w:lvl>
  </w:abstractNum>
  <w:abstractNum w:abstractNumId="82">
    <w:nsid w:val="23E97754"/>
    <w:multiLevelType w:val="singleLevel"/>
    <w:tmpl w:val="23E97754"/>
    <w:lvl w:ilvl="0" w:tentative="0">
      <w:start w:val="59"/>
      <w:numFmt w:val="decimal"/>
      <w:lvlText w:val="%1."/>
      <w:lvlJc w:val="left"/>
      <w:rPr>
        <w:color w:val="3370FF"/>
      </w:rPr>
    </w:lvl>
  </w:abstractNum>
  <w:abstractNum w:abstractNumId="83">
    <w:nsid w:val="243FCF68"/>
    <w:multiLevelType w:val="singleLevel"/>
    <w:tmpl w:val="243FCF68"/>
    <w:lvl w:ilvl="0" w:tentative="0">
      <w:start w:val="35"/>
      <w:numFmt w:val="decimal"/>
      <w:lvlText w:val="%1."/>
      <w:lvlJc w:val="left"/>
      <w:rPr>
        <w:color w:val="3370FF"/>
      </w:rPr>
    </w:lvl>
  </w:abstractNum>
  <w:abstractNum w:abstractNumId="84">
    <w:nsid w:val="2470EC97"/>
    <w:multiLevelType w:val="singleLevel"/>
    <w:tmpl w:val="2470EC97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85">
    <w:nsid w:val="251342A6"/>
    <w:multiLevelType w:val="singleLevel"/>
    <w:tmpl w:val="251342A6"/>
    <w:lvl w:ilvl="0" w:tentative="0">
      <w:start w:val="125"/>
      <w:numFmt w:val="decimal"/>
      <w:lvlText w:val="%1."/>
      <w:lvlJc w:val="left"/>
      <w:rPr>
        <w:color w:val="3370FF"/>
      </w:rPr>
    </w:lvl>
  </w:abstractNum>
  <w:abstractNum w:abstractNumId="86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87">
    <w:nsid w:val="2A8F537B"/>
    <w:multiLevelType w:val="singleLevel"/>
    <w:tmpl w:val="2A8F537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88">
    <w:nsid w:val="2B3F3F89"/>
    <w:multiLevelType w:val="singleLevel"/>
    <w:tmpl w:val="2B3F3F89"/>
    <w:lvl w:ilvl="0" w:tentative="0">
      <w:start w:val="121"/>
      <w:numFmt w:val="decimal"/>
      <w:lvlText w:val="%1."/>
      <w:lvlJc w:val="left"/>
      <w:rPr>
        <w:color w:val="3370FF"/>
      </w:rPr>
    </w:lvl>
  </w:abstractNum>
  <w:abstractNum w:abstractNumId="89">
    <w:nsid w:val="2F2D79CE"/>
    <w:multiLevelType w:val="singleLevel"/>
    <w:tmpl w:val="2F2D79CE"/>
    <w:lvl w:ilvl="0" w:tentative="0">
      <w:start w:val="81"/>
      <w:numFmt w:val="decimal"/>
      <w:lvlText w:val="%1."/>
      <w:lvlJc w:val="left"/>
      <w:rPr>
        <w:color w:val="3370FF"/>
      </w:rPr>
    </w:lvl>
  </w:abstractNum>
  <w:abstractNum w:abstractNumId="90">
    <w:nsid w:val="30A0AC00"/>
    <w:multiLevelType w:val="singleLevel"/>
    <w:tmpl w:val="30A0AC00"/>
    <w:lvl w:ilvl="0" w:tentative="0">
      <w:start w:val="71"/>
      <w:numFmt w:val="decimal"/>
      <w:lvlText w:val="%1."/>
      <w:lvlJc w:val="left"/>
      <w:rPr>
        <w:color w:val="3370FF"/>
      </w:rPr>
    </w:lvl>
  </w:abstractNum>
  <w:abstractNum w:abstractNumId="91">
    <w:nsid w:val="30FC5B15"/>
    <w:multiLevelType w:val="singleLevel"/>
    <w:tmpl w:val="30FC5B15"/>
    <w:lvl w:ilvl="0" w:tentative="0">
      <w:start w:val="39"/>
      <w:numFmt w:val="decimal"/>
      <w:lvlText w:val="%1."/>
      <w:lvlJc w:val="left"/>
      <w:rPr>
        <w:color w:val="3370FF"/>
      </w:rPr>
    </w:lvl>
  </w:abstractNum>
  <w:abstractNum w:abstractNumId="92">
    <w:nsid w:val="322D85CA"/>
    <w:multiLevelType w:val="singleLevel"/>
    <w:tmpl w:val="322D85CA"/>
    <w:lvl w:ilvl="0" w:tentative="0">
      <w:start w:val="51"/>
      <w:numFmt w:val="decimal"/>
      <w:lvlText w:val="%1."/>
      <w:lvlJc w:val="left"/>
      <w:rPr>
        <w:color w:val="3370FF"/>
      </w:rPr>
    </w:lvl>
  </w:abstractNum>
  <w:abstractNum w:abstractNumId="93">
    <w:nsid w:val="32A7AF2D"/>
    <w:multiLevelType w:val="singleLevel"/>
    <w:tmpl w:val="32A7AF2D"/>
    <w:lvl w:ilvl="0" w:tentative="0">
      <w:start w:val="56"/>
      <w:numFmt w:val="decimal"/>
      <w:lvlText w:val="%1."/>
      <w:lvlJc w:val="left"/>
      <w:rPr>
        <w:color w:val="3370FF"/>
      </w:rPr>
    </w:lvl>
  </w:abstractNum>
  <w:abstractNum w:abstractNumId="94">
    <w:nsid w:val="35E83B33"/>
    <w:multiLevelType w:val="singleLevel"/>
    <w:tmpl w:val="35E83B33"/>
    <w:lvl w:ilvl="0" w:tentative="0">
      <w:start w:val="63"/>
      <w:numFmt w:val="decimal"/>
      <w:lvlText w:val="%1."/>
      <w:lvlJc w:val="left"/>
      <w:rPr>
        <w:color w:val="3370FF"/>
      </w:rPr>
    </w:lvl>
  </w:abstractNum>
  <w:abstractNum w:abstractNumId="95">
    <w:nsid w:val="39A0D9AC"/>
    <w:multiLevelType w:val="singleLevel"/>
    <w:tmpl w:val="39A0D9AC"/>
    <w:lvl w:ilvl="0" w:tentative="0">
      <w:start w:val="30"/>
      <w:numFmt w:val="decimal"/>
      <w:lvlText w:val="%1."/>
      <w:lvlJc w:val="left"/>
      <w:rPr>
        <w:color w:val="3370FF"/>
      </w:rPr>
    </w:lvl>
  </w:abstractNum>
  <w:abstractNum w:abstractNumId="96">
    <w:nsid w:val="3B8127DF"/>
    <w:multiLevelType w:val="singleLevel"/>
    <w:tmpl w:val="3B8127DF"/>
    <w:lvl w:ilvl="0" w:tentative="0">
      <w:start w:val="68"/>
      <w:numFmt w:val="decimal"/>
      <w:lvlText w:val="%1."/>
      <w:lvlJc w:val="left"/>
      <w:rPr>
        <w:color w:val="3370FF"/>
      </w:rPr>
    </w:lvl>
  </w:abstractNum>
  <w:abstractNum w:abstractNumId="97">
    <w:nsid w:val="40B249F9"/>
    <w:multiLevelType w:val="singleLevel"/>
    <w:tmpl w:val="40B249F9"/>
    <w:lvl w:ilvl="0" w:tentative="0">
      <w:start w:val="61"/>
      <w:numFmt w:val="decimal"/>
      <w:lvlText w:val="%1."/>
      <w:lvlJc w:val="left"/>
      <w:rPr>
        <w:color w:val="3370FF"/>
      </w:rPr>
    </w:lvl>
  </w:abstractNum>
  <w:abstractNum w:abstractNumId="98">
    <w:nsid w:val="40F245EA"/>
    <w:multiLevelType w:val="singleLevel"/>
    <w:tmpl w:val="40F245EA"/>
    <w:lvl w:ilvl="0" w:tentative="0">
      <w:start w:val="126"/>
      <w:numFmt w:val="decimal"/>
      <w:lvlText w:val="%1."/>
      <w:lvlJc w:val="left"/>
      <w:rPr>
        <w:color w:val="3370FF"/>
      </w:rPr>
    </w:lvl>
  </w:abstractNum>
  <w:abstractNum w:abstractNumId="99">
    <w:nsid w:val="46A08BB8"/>
    <w:multiLevelType w:val="singleLevel"/>
    <w:tmpl w:val="46A08BB8"/>
    <w:lvl w:ilvl="0" w:tentative="0">
      <w:start w:val="23"/>
      <w:numFmt w:val="decimal"/>
      <w:lvlText w:val="%1."/>
      <w:lvlJc w:val="left"/>
      <w:rPr>
        <w:color w:val="3370FF"/>
      </w:rPr>
    </w:lvl>
  </w:abstractNum>
  <w:abstractNum w:abstractNumId="100">
    <w:nsid w:val="4A51D704"/>
    <w:multiLevelType w:val="singleLevel"/>
    <w:tmpl w:val="4A51D704"/>
    <w:lvl w:ilvl="0" w:tentative="0">
      <w:start w:val="104"/>
      <w:numFmt w:val="decimal"/>
      <w:lvlText w:val="%1."/>
      <w:lvlJc w:val="left"/>
      <w:rPr>
        <w:color w:val="3370FF"/>
      </w:rPr>
    </w:lvl>
  </w:abstractNum>
  <w:abstractNum w:abstractNumId="101">
    <w:nsid w:val="4C1BAE26"/>
    <w:multiLevelType w:val="singleLevel"/>
    <w:tmpl w:val="4C1BAE26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102">
    <w:nsid w:val="4C3D7A74"/>
    <w:multiLevelType w:val="singleLevel"/>
    <w:tmpl w:val="4C3D7A74"/>
    <w:lvl w:ilvl="0" w:tentative="0">
      <w:start w:val="50"/>
      <w:numFmt w:val="decimal"/>
      <w:lvlText w:val="%1."/>
      <w:lvlJc w:val="left"/>
      <w:rPr>
        <w:color w:val="3370FF"/>
      </w:rPr>
    </w:lvl>
  </w:abstractNum>
  <w:abstractNum w:abstractNumId="103">
    <w:nsid w:val="4CD1E351"/>
    <w:multiLevelType w:val="singleLevel"/>
    <w:tmpl w:val="4CD1E351"/>
    <w:lvl w:ilvl="0" w:tentative="0">
      <w:start w:val="99"/>
      <w:numFmt w:val="decimal"/>
      <w:lvlText w:val="%1."/>
      <w:lvlJc w:val="left"/>
      <w:rPr>
        <w:color w:val="3370FF"/>
      </w:rPr>
    </w:lvl>
  </w:abstractNum>
  <w:abstractNum w:abstractNumId="104">
    <w:nsid w:val="4D4DC07F"/>
    <w:multiLevelType w:val="singleLevel"/>
    <w:tmpl w:val="4D4DC07F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105">
    <w:nsid w:val="4D63189B"/>
    <w:multiLevelType w:val="singleLevel"/>
    <w:tmpl w:val="4D63189B"/>
    <w:lvl w:ilvl="0" w:tentative="0">
      <w:start w:val="128"/>
      <w:numFmt w:val="decimal"/>
      <w:lvlText w:val="%1."/>
      <w:lvlJc w:val="left"/>
      <w:rPr>
        <w:color w:val="3370FF"/>
      </w:rPr>
    </w:lvl>
  </w:abstractNum>
  <w:abstractNum w:abstractNumId="106">
    <w:nsid w:val="4D94DA66"/>
    <w:multiLevelType w:val="singleLevel"/>
    <w:tmpl w:val="4D94DA66"/>
    <w:lvl w:ilvl="0" w:tentative="0">
      <w:start w:val="36"/>
      <w:numFmt w:val="decimal"/>
      <w:lvlText w:val="%1."/>
      <w:lvlJc w:val="left"/>
      <w:rPr>
        <w:color w:val="3370FF"/>
      </w:rPr>
    </w:lvl>
  </w:abstractNum>
  <w:abstractNum w:abstractNumId="107">
    <w:nsid w:val="4FB438A5"/>
    <w:multiLevelType w:val="singleLevel"/>
    <w:tmpl w:val="4FB438A5"/>
    <w:lvl w:ilvl="0" w:tentative="0">
      <w:start w:val="129"/>
      <w:numFmt w:val="decimal"/>
      <w:lvlText w:val="%1."/>
      <w:lvlJc w:val="left"/>
      <w:rPr>
        <w:color w:val="3370FF"/>
      </w:rPr>
    </w:lvl>
  </w:abstractNum>
  <w:abstractNum w:abstractNumId="108">
    <w:nsid w:val="51C4BC33"/>
    <w:multiLevelType w:val="singleLevel"/>
    <w:tmpl w:val="51C4BC33"/>
    <w:lvl w:ilvl="0" w:tentative="0">
      <w:start w:val="122"/>
      <w:numFmt w:val="decimal"/>
      <w:lvlText w:val="%1."/>
      <w:lvlJc w:val="left"/>
      <w:rPr>
        <w:color w:val="3370FF"/>
      </w:rPr>
    </w:lvl>
  </w:abstractNum>
  <w:abstractNum w:abstractNumId="109">
    <w:nsid w:val="54701CA1"/>
    <w:multiLevelType w:val="singleLevel"/>
    <w:tmpl w:val="54701CA1"/>
    <w:lvl w:ilvl="0" w:tentative="0">
      <w:start w:val="116"/>
      <w:numFmt w:val="decimal"/>
      <w:lvlText w:val="%1."/>
      <w:lvlJc w:val="left"/>
      <w:rPr>
        <w:color w:val="3370FF"/>
      </w:rPr>
    </w:lvl>
  </w:abstractNum>
  <w:abstractNum w:abstractNumId="110">
    <w:nsid w:val="58765686"/>
    <w:multiLevelType w:val="singleLevel"/>
    <w:tmpl w:val="58765686"/>
    <w:lvl w:ilvl="0" w:tentative="0">
      <w:start w:val="32"/>
      <w:numFmt w:val="decimal"/>
      <w:lvlText w:val="%1."/>
      <w:lvlJc w:val="left"/>
      <w:rPr>
        <w:color w:val="3370FF"/>
      </w:rPr>
    </w:lvl>
  </w:abstractNum>
  <w:abstractNum w:abstractNumId="111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2">
    <w:nsid w:val="59EEFD2A"/>
    <w:multiLevelType w:val="singleLevel"/>
    <w:tmpl w:val="59EEFD2A"/>
    <w:lvl w:ilvl="0" w:tentative="0">
      <w:start w:val="84"/>
      <w:numFmt w:val="decimal"/>
      <w:lvlText w:val="%1."/>
      <w:lvlJc w:val="left"/>
      <w:rPr>
        <w:color w:val="3370FF"/>
      </w:rPr>
    </w:lvl>
  </w:abstractNum>
  <w:abstractNum w:abstractNumId="113">
    <w:nsid w:val="5A241D34"/>
    <w:multiLevelType w:val="singleLevel"/>
    <w:tmpl w:val="5A241D3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114">
    <w:nsid w:val="5E29AB5A"/>
    <w:multiLevelType w:val="singleLevel"/>
    <w:tmpl w:val="5E29AB5A"/>
    <w:lvl w:ilvl="0" w:tentative="0">
      <w:start w:val="44"/>
      <w:numFmt w:val="decimal"/>
      <w:lvlText w:val="%1."/>
      <w:lvlJc w:val="left"/>
      <w:rPr>
        <w:color w:val="3370FF"/>
      </w:rPr>
    </w:lvl>
  </w:abstractNum>
  <w:abstractNum w:abstractNumId="115">
    <w:nsid w:val="5FCE4367"/>
    <w:multiLevelType w:val="singleLevel"/>
    <w:tmpl w:val="5FCE4367"/>
    <w:lvl w:ilvl="0" w:tentative="0">
      <w:start w:val="114"/>
      <w:numFmt w:val="decimal"/>
      <w:lvlText w:val="%1."/>
      <w:lvlJc w:val="left"/>
      <w:rPr>
        <w:color w:val="3370FF"/>
      </w:rPr>
    </w:lvl>
  </w:abstractNum>
  <w:abstractNum w:abstractNumId="116">
    <w:nsid w:val="5FFFB1A7"/>
    <w:multiLevelType w:val="singleLevel"/>
    <w:tmpl w:val="5FFFB1A7"/>
    <w:lvl w:ilvl="0" w:tentative="0">
      <w:start w:val="48"/>
      <w:numFmt w:val="decimal"/>
      <w:lvlText w:val="%1."/>
      <w:lvlJc w:val="left"/>
      <w:rPr>
        <w:color w:val="3370FF"/>
      </w:rPr>
    </w:lvl>
  </w:abstractNum>
  <w:abstractNum w:abstractNumId="117">
    <w:nsid w:val="60382F6E"/>
    <w:multiLevelType w:val="singleLevel"/>
    <w:tmpl w:val="60382F6E"/>
    <w:lvl w:ilvl="0" w:tentative="0">
      <w:start w:val="21"/>
      <w:numFmt w:val="decimal"/>
      <w:lvlText w:val="%1."/>
      <w:lvlJc w:val="left"/>
      <w:rPr>
        <w:color w:val="3370FF"/>
      </w:rPr>
    </w:lvl>
  </w:abstractNum>
  <w:abstractNum w:abstractNumId="118">
    <w:nsid w:val="610EFE5C"/>
    <w:multiLevelType w:val="singleLevel"/>
    <w:tmpl w:val="610EFE5C"/>
    <w:lvl w:ilvl="0" w:tentative="0">
      <w:start w:val="106"/>
      <w:numFmt w:val="decimal"/>
      <w:lvlText w:val="%1."/>
      <w:lvlJc w:val="left"/>
      <w:rPr>
        <w:color w:val="3370FF"/>
      </w:rPr>
    </w:lvl>
  </w:abstractNum>
  <w:abstractNum w:abstractNumId="119">
    <w:nsid w:val="629F7852"/>
    <w:multiLevelType w:val="singleLevel"/>
    <w:tmpl w:val="629F7852"/>
    <w:lvl w:ilvl="0" w:tentative="0">
      <w:start w:val="28"/>
      <w:numFmt w:val="decimal"/>
      <w:lvlText w:val="%1."/>
      <w:lvlJc w:val="left"/>
      <w:rPr>
        <w:color w:val="3370FF"/>
      </w:rPr>
    </w:lvl>
  </w:abstractNum>
  <w:abstractNum w:abstractNumId="120">
    <w:nsid w:val="65CD0074"/>
    <w:multiLevelType w:val="singleLevel"/>
    <w:tmpl w:val="65CD0074"/>
    <w:lvl w:ilvl="0" w:tentative="0">
      <w:start w:val="52"/>
      <w:numFmt w:val="decimal"/>
      <w:lvlText w:val="%1."/>
      <w:lvlJc w:val="left"/>
      <w:rPr>
        <w:color w:val="3370FF"/>
      </w:rPr>
    </w:lvl>
  </w:abstractNum>
  <w:abstractNum w:abstractNumId="121">
    <w:nsid w:val="68B298F7"/>
    <w:multiLevelType w:val="singleLevel"/>
    <w:tmpl w:val="68B298F7"/>
    <w:lvl w:ilvl="0" w:tentative="0">
      <w:start w:val="95"/>
      <w:numFmt w:val="decimal"/>
      <w:lvlText w:val="%1."/>
      <w:lvlJc w:val="left"/>
      <w:rPr>
        <w:color w:val="3370FF"/>
      </w:rPr>
    </w:lvl>
  </w:abstractNum>
  <w:abstractNum w:abstractNumId="122">
    <w:nsid w:val="700FDCEF"/>
    <w:multiLevelType w:val="singleLevel"/>
    <w:tmpl w:val="700FDCEF"/>
    <w:lvl w:ilvl="0" w:tentative="0">
      <w:start w:val="74"/>
      <w:numFmt w:val="decimal"/>
      <w:lvlText w:val="%1."/>
      <w:lvlJc w:val="left"/>
      <w:rPr>
        <w:color w:val="3370FF"/>
      </w:rPr>
    </w:lvl>
  </w:abstractNum>
  <w:abstractNum w:abstractNumId="123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24">
    <w:nsid w:val="74C28B35"/>
    <w:multiLevelType w:val="singleLevel"/>
    <w:tmpl w:val="74C28B35"/>
    <w:lvl w:ilvl="0" w:tentative="0">
      <w:start w:val="49"/>
      <w:numFmt w:val="decimal"/>
      <w:lvlText w:val="%1."/>
      <w:lvlJc w:val="left"/>
      <w:rPr>
        <w:color w:val="3370FF"/>
      </w:rPr>
    </w:lvl>
  </w:abstractNum>
  <w:abstractNum w:abstractNumId="125">
    <w:nsid w:val="77633216"/>
    <w:multiLevelType w:val="singleLevel"/>
    <w:tmpl w:val="77633216"/>
    <w:lvl w:ilvl="0" w:tentative="0">
      <w:start w:val="78"/>
      <w:numFmt w:val="decimal"/>
      <w:lvlText w:val="%1."/>
      <w:lvlJc w:val="left"/>
      <w:rPr>
        <w:color w:val="3370FF"/>
      </w:rPr>
    </w:lvl>
  </w:abstractNum>
  <w:abstractNum w:abstractNumId="126">
    <w:nsid w:val="77ECEA79"/>
    <w:multiLevelType w:val="singleLevel"/>
    <w:tmpl w:val="77ECEA79"/>
    <w:lvl w:ilvl="0" w:tentative="0">
      <w:start w:val="26"/>
      <w:numFmt w:val="decimal"/>
      <w:lvlText w:val="%1."/>
      <w:lvlJc w:val="left"/>
      <w:rPr>
        <w:color w:val="3370FF"/>
      </w:rPr>
    </w:lvl>
  </w:abstractNum>
  <w:abstractNum w:abstractNumId="127">
    <w:nsid w:val="79AA4FA4"/>
    <w:multiLevelType w:val="singleLevel"/>
    <w:tmpl w:val="79AA4FA4"/>
    <w:lvl w:ilvl="0" w:tentative="0">
      <w:start w:val="40"/>
      <w:numFmt w:val="decimal"/>
      <w:lvlText w:val="%1."/>
      <w:lvlJc w:val="left"/>
      <w:rPr>
        <w:color w:val="3370FF"/>
      </w:rPr>
    </w:lvl>
  </w:abstractNum>
  <w:abstractNum w:abstractNumId="128">
    <w:nsid w:val="7C246926"/>
    <w:multiLevelType w:val="singleLevel"/>
    <w:tmpl w:val="7C246926"/>
    <w:lvl w:ilvl="0" w:tentative="0">
      <w:start w:val="25"/>
      <w:numFmt w:val="decimal"/>
      <w:lvlText w:val="%1."/>
      <w:lvlJc w:val="left"/>
      <w:rPr>
        <w:color w:val="3370FF"/>
      </w:rPr>
    </w:lvl>
  </w:abstractNum>
  <w:abstractNum w:abstractNumId="129">
    <w:nsid w:val="7DEC2089"/>
    <w:multiLevelType w:val="singleLevel"/>
    <w:tmpl w:val="7DEC2089"/>
    <w:lvl w:ilvl="0" w:tentative="0">
      <w:start w:val="33"/>
      <w:numFmt w:val="decimal"/>
      <w:lvlText w:val="%1."/>
      <w:lvlJc w:val="left"/>
      <w:rPr>
        <w:color w:val="3370FF"/>
      </w:rPr>
    </w:lvl>
  </w:abstractNum>
  <w:num w:numId="1">
    <w:abstractNumId w:val="61"/>
  </w:num>
  <w:num w:numId="2">
    <w:abstractNumId w:val="43"/>
  </w:num>
  <w:num w:numId="3">
    <w:abstractNumId w:val="111"/>
  </w:num>
  <w:num w:numId="4">
    <w:abstractNumId w:val="36"/>
  </w:num>
  <w:num w:numId="5">
    <w:abstractNumId w:val="28"/>
  </w:num>
  <w:num w:numId="6">
    <w:abstractNumId w:val="66"/>
  </w:num>
  <w:num w:numId="7">
    <w:abstractNumId w:val="86"/>
  </w:num>
  <w:num w:numId="8">
    <w:abstractNumId w:val="123"/>
  </w:num>
  <w:num w:numId="9">
    <w:abstractNumId w:val="63"/>
  </w:num>
  <w:num w:numId="10">
    <w:abstractNumId w:val="9"/>
  </w:num>
  <w:num w:numId="11">
    <w:abstractNumId w:val="87"/>
  </w:num>
  <w:num w:numId="12">
    <w:abstractNumId w:val="113"/>
  </w:num>
  <w:num w:numId="13">
    <w:abstractNumId w:val="40"/>
  </w:num>
  <w:num w:numId="14">
    <w:abstractNumId w:val="104"/>
  </w:num>
  <w:num w:numId="15">
    <w:abstractNumId w:val="56"/>
  </w:num>
  <w:num w:numId="16">
    <w:abstractNumId w:val="84"/>
  </w:num>
  <w:num w:numId="17">
    <w:abstractNumId w:val="48"/>
  </w:num>
  <w:num w:numId="18">
    <w:abstractNumId w:val="46"/>
  </w:num>
  <w:num w:numId="19">
    <w:abstractNumId w:val="16"/>
  </w:num>
  <w:num w:numId="20">
    <w:abstractNumId w:val="101"/>
  </w:num>
  <w:num w:numId="21">
    <w:abstractNumId w:val="117"/>
  </w:num>
  <w:num w:numId="22">
    <w:abstractNumId w:val="69"/>
  </w:num>
  <w:num w:numId="23">
    <w:abstractNumId w:val="99"/>
  </w:num>
  <w:num w:numId="24">
    <w:abstractNumId w:val="25"/>
  </w:num>
  <w:num w:numId="25">
    <w:abstractNumId w:val="128"/>
  </w:num>
  <w:num w:numId="26">
    <w:abstractNumId w:val="126"/>
  </w:num>
  <w:num w:numId="27">
    <w:abstractNumId w:val="35"/>
  </w:num>
  <w:num w:numId="28">
    <w:abstractNumId w:val="119"/>
  </w:num>
  <w:num w:numId="29">
    <w:abstractNumId w:val="10"/>
  </w:num>
  <w:num w:numId="30">
    <w:abstractNumId w:val="95"/>
  </w:num>
  <w:num w:numId="31">
    <w:abstractNumId w:val="4"/>
  </w:num>
  <w:num w:numId="32">
    <w:abstractNumId w:val="110"/>
  </w:num>
  <w:num w:numId="33">
    <w:abstractNumId w:val="129"/>
  </w:num>
  <w:num w:numId="34">
    <w:abstractNumId w:val="1"/>
  </w:num>
  <w:num w:numId="35">
    <w:abstractNumId w:val="83"/>
  </w:num>
  <w:num w:numId="36">
    <w:abstractNumId w:val="106"/>
  </w:num>
  <w:num w:numId="37">
    <w:abstractNumId w:val="59"/>
  </w:num>
  <w:num w:numId="38">
    <w:abstractNumId w:val="50"/>
  </w:num>
  <w:num w:numId="39">
    <w:abstractNumId w:val="91"/>
  </w:num>
  <w:num w:numId="40">
    <w:abstractNumId w:val="127"/>
  </w:num>
  <w:num w:numId="41">
    <w:abstractNumId w:val="31"/>
  </w:num>
  <w:num w:numId="42">
    <w:abstractNumId w:val="7"/>
  </w:num>
  <w:num w:numId="43">
    <w:abstractNumId w:val="30"/>
  </w:num>
  <w:num w:numId="44">
    <w:abstractNumId w:val="114"/>
  </w:num>
  <w:num w:numId="45">
    <w:abstractNumId w:val="3"/>
  </w:num>
  <w:num w:numId="46">
    <w:abstractNumId w:val="76"/>
  </w:num>
  <w:num w:numId="47">
    <w:abstractNumId w:val="6"/>
  </w:num>
  <w:num w:numId="48">
    <w:abstractNumId w:val="116"/>
  </w:num>
  <w:num w:numId="49">
    <w:abstractNumId w:val="124"/>
  </w:num>
  <w:num w:numId="50">
    <w:abstractNumId w:val="102"/>
  </w:num>
  <w:num w:numId="51">
    <w:abstractNumId w:val="92"/>
  </w:num>
  <w:num w:numId="52">
    <w:abstractNumId w:val="120"/>
  </w:num>
  <w:num w:numId="53">
    <w:abstractNumId w:val="67"/>
  </w:num>
  <w:num w:numId="54">
    <w:abstractNumId w:val="68"/>
  </w:num>
  <w:num w:numId="55">
    <w:abstractNumId w:val="45"/>
  </w:num>
  <w:num w:numId="56">
    <w:abstractNumId w:val="93"/>
  </w:num>
  <w:num w:numId="57">
    <w:abstractNumId w:val="79"/>
  </w:num>
  <w:num w:numId="58">
    <w:abstractNumId w:val="53"/>
  </w:num>
  <w:num w:numId="59">
    <w:abstractNumId w:val="82"/>
  </w:num>
  <w:num w:numId="60">
    <w:abstractNumId w:val="27"/>
  </w:num>
  <w:num w:numId="61">
    <w:abstractNumId w:val="97"/>
  </w:num>
  <w:num w:numId="62">
    <w:abstractNumId w:val="70"/>
  </w:num>
  <w:num w:numId="63">
    <w:abstractNumId w:val="94"/>
  </w:num>
  <w:num w:numId="64">
    <w:abstractNumId w:val="64"/>
  </w:num>
  <w:num w:numId="65">
    <w:abstractNumId w:val="38"/>
  </w:num>
  <w:num w:numId="66">
    <w:abstractNumId w:val="73"/>
  </w:num>
  <w:num w:numId="67">
    <w:abstractNumId w:val="26"/>
  </w:num>
  <w:num w:numId="68">
    <w:abstractNumId w:val="96"/>
  </w:num>
  <w:num w:numId="69">
    <w:abstractNumId w:val="21"/>
  </w:num>
  <w:num w:numId="70">
    <w:abstractNumId w:val="58"/>
  </w:num>
  <w:num w:numId="71">
    <w:abstractNumId w:val="90"/>
  </w:num>
  <w:num w:numId="72">
    <w:abstractNumId w:val="60"/>
  </w:num>
  <w:num w:numId="73">
    <w:abstractNumId w:val="75"/>
  </w:num>
  <w:num w:numId="74">
    <w:abstractNumId w:val="122"/>
  </w:num>
  <w:num w:numId="75">
    <w:abstractNumId w:val="51"/>
  </w:num>
  <w:num w:numId="76">
    <w:abstractNumId w:val="39"/>
  </w:num>
  <w:num w:numId="77">
    <w:abstractNumId w:val="20"/>
  </w:num>
  <w:num w:numId="78">
    <w:abstractNumId w:val="125"/>
  </w:num>
  <w:num w:numId="79">
    <w:abstractNumId w:val="47"/>
  </w:num>
  <w:num w:numId="80">
    <w:abstractNumId w:val="29"/>
  </w:num>
  <w:num w:numId="81">
    <w:abstractNumId w:val="89"/>
  </w:num>
  <w:num w:numId="82">
    <w:abstractNumId w:val="52"/>
  </w:num>
  <w:num w:numId="83">
    <w:abstractNumId w:val="13"/>
  </w:num>
  <w:num w:numId="84">
    <w:abstractNumId w:val="112"/>
  </w:num>
  <w:num w:numId="85">
    <w:abstractNumId w:val="33"/>
  </w:num>
  <w:num w:numId="86">
    <w:abstractNumId w:val="24"/>
  </w:num>
  <w:num w:numId="87">
    <w:abstractNumId w:val="11"/>
  </w:num>
  <w:num w:numId="88">
    <w:abstractNumId w:val="17"/>
  </w:num>
  <w:num w:numId="89">
    <w:abstractNumId w:val="23"/>
  </w:num>
  <w:num w:numId="90">
    <w:abstractNumId w:val="8"/>
  </w:num>
  <w:num w:numId="91">
    <w:abstractNumId w:val="78"/>
  </w:num>
  <w:num w:numId="92">
    <w:abstractNumId w:val="34"/>
  </w:num>
  <w:num w:numId="93">
    <w:abstractNumId w:val="74"/>
  </w:num>
  <w:num w:numId="94">
    <w:abstractNumId w:val="44"/>
  </w:num>
  <w:num w:numId="95">
    <w:abstractNumId w:val="121"/>
  </w:num>
  <w:num w:numId="96">
    <w:abstractNumId w:val="0"/>
  </w:num>
  <w:num w:numId="97">
    <w:abstractNumId w:val="32"/>
  </w:num>
  <w:num w:numId="98">
    <w:abstractNumId w:val="57"/>
  </w:num>
  <w:num w:numId="99">
    <w:abstractNumId w:val="103"/>
  </w:num>
  <w:num w:numId="100">
    <w:abstractNumId w:val="71"/>
  </w:num>
  <w:num w:numId="101">
    <w:abstractNumId w:val="14"/>
  </w:num>
  <w:num w:numId="102">
    <w:abstractNumId w:val="49"/>
  </w:num>
  <w:num w:numId="103">
    <w:abstractNumId w:val="77"/>
  </w:num>
  <w:num w:numId="104">
    <w:abstractNumId w:val="100"/>
  </w:num>
  <w:num w:numId="105">
    <w:abstractNumId w:val="22"/>
  </w:num>
  <w:num w:numId="106">
    <w:abstractNumId w:val="118"/>
  </w:num>
  <w:num w:numId="107">
    <w:abstractNumId w:val="2"/>
  </w:num>
  <w:num w:numId="108">
    <w:abstractNumId w:val="5"/>
  </w:num>
  <w:num w:numId="109">
    <w:abstractNumId w:val="62"/>
  </w:num>
  <w:num w:numId="110">
    <w:abstractNumId w:val="19"/>
  </w:num>
  <w:num w:numId="111">
    <w:abstractNumId w:val="37"/>
  </w:num>
  <w:num w:numId="112">
    <w:abstractNumId w:val="41"/>
  </w:num>
  <w:num w:numId="113">
    <w:abstractNumId w:val="55"/>
  </w:num>
  <w:num w:numId="114">
    <w:abstractNumId w:val="115"/>
  </w:num>
  <w:num w:numId="115">
    <w:abstractNumId w:val="54"/>
  </w:num>
  <w:num w:numId="116">
    <w:abstractNumId w:val="109"/>
  </w:num>
  <w:num w:numId="117">
    <w:abstractNumId w:val="80"/>
  </w:num>
  <w:num w:numId="118">
    <w:abstractNumId w:val="12"/>
  </w:num>
  <w:num w:numId="119">
    <w:abstractNumId w:val="65"/>
  </w:num>
  <w:num w:numId="120">
    <w:abstractNumId w:val="18"/>
  </w:num>
  <w:num w:numId="121">
    <w:abstractNumId w:val="88"/>
  </w:num>
  <w:num w:numId="122">
    <w:abstractNumId w:val="108"/>
  </w:num>
  <w:num w:numId="123">
    <w:abstractNumId w:val="42"/>
  </w:num>
  <w:num w:numId="124">
    <w:abstractNumId w:val="15"/>
  </w:num>
  <w:num w:numId="125">
    <w:abstractNumId w:val="85"/>
  </w:num>
  <w:num w:numId="126">
    <w:abstractNumId w:val="98"/>
  </w:num>
  <w:num w:numId="127">
    <w:abstractNumId w:val="72"/>
  </w:num>
  <w:num w:numId="128">
    <w:abstractNumId w:val="105"/>
  </w:num>
  <w:num w:numId="129">
    <w:abstractNumId w:val="107"/>
  </w:num>
  <w:num w:numId="130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6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700A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8752</Words>
  <Characters>9475</Characters>
  <TotalTime>0</TotalTime>
  <ScaleCrop>false</ScaleCrop>
  <LinksUpToDate>false</LinksUpToDate>
  <CharactersWithSpaces>10777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2026-04-06T06:00:00Z</dcterms:created>
  <dc:creator>Apache POI</dc:creator>
  <cp:lastModifiedBy>不要念名字</cp:lastModifiedBy>
  <dcterms:modified xsi:type="dcterms:W3CDTF">2026-04-06T06:01:05Z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C359E3BD1481498F812F7B40452BE7FF_13</vt:lpwstr>
  </property>
</Properties>
</file>