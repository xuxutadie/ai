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8A3BC">
      <w:pPr>
        <w:spacing w:before="480" w:after="480" w:line="288" w:lineRule="auto"/>
        <w:ind w:left="0"/>
      </w:pPr>
    </w:p>
    <w:p w14:paraId="48CEE96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什么是人工智能？请举1个生活中的例子。</w:t>
      </w:r>
    </w:p>
    <w:p w14:paraId="17E3D0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答案：人工智能是</w:t>
      </w:r>
      <w:r>
        <w:rPr>
          <w:rFonts w:ascii="Arial" w:hAnsi="Arial" w:eastAsia="等线" w:cs="Arial"/>
          <w:b/>
          <w:sz w:val="22"/>
        </w:rPr>
        <w:t>模仿人类智能</w:t>
      </w:r>
      <w:r>
        <w:rPr>
          <w:rFonts w:ascii="Arial" w:hAnsi="Arial" w:eastAsia="等线" w:cs="Arial"/>
          <w:sz w:val="22"/>
        </w:rPr>
        <w:t>的技术；例子：智能语音助手、人脸识别解锁、智能导航。</w:t>
      </w:r>
    </w:p>
    <w:p w14:paraId="6C89168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使用AI工具时，要写什么样的提示词？</w:t>
      </w:r>
    </w:p>
    <w:p w14:paraId="0246D8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 说清楚要做什么；② 用词文明；③ 不写骂人、违法的话；④ 说得具体一点。</w:t>
      </w:r>
    </w:p>
    <w:p w14:paraId="13C04D4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使用AI时，怎么保护自己和别人的隐私？</w:t>
      </w:r>
    </w:p>
    <w:p w14:paraId="2FB577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 不告诉AI家庭住址、身份证号、爸妈电话；② 不泄露别人的隐私；③ 不乱上传隐私照片。</w:t>
      </w:r>
    </w:p>
    <w:p w14:paraId="123A8B9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什么是人工智能伦理？简单说3条基本要求。</w:t>
      </w:r>
    </w:p>
    <w:p w14:paraId="0C1B38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 保护隐私；② 不抄袭别人作品；③ 不传播假话；④ 不用AI做坏事。（答出3条即可）</w:t>
      </w:r>
    </w:p>
    <w:p w14:paraId="69B6387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生活里常见的AI应用有哪些？说3个。</w:t>
      </w:r>
    </w:p>
    <w:p w14:paraId="40EF5A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答案：智能语音助手、人脸识别、智能扫地机器人、智能翻译、智能导航。（答出3个即可）</w:t>
      </w:r>
    </w:p>
    <w:p w14:paraId="0182AB5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怎么判断AI生成的内容对不对？</w:t>
      </w:r>
    </w:p>
    <w:p w14:paraId="63F801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 用生活常识判断；② 看内容是否健康合法；③ 不盲目相信，多想一想。</w:t>
      </w:r>
    </w:p>
    <w:p w14:paraId="5EC01E1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什么是人机协作？</w:t>
      </w:r>
    </w:p>
    <w:p w14:paraId="590B62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</w:t>
      </w:r>
      <w:r>
        <w:rPr>
          <w:rFonts w:ascii="Arial" w:hAnsi="Arial" w:eastAsia="等线" w:cs="Arial"/>
          <w:b/>
          <w:sz w:val="22"/>
        </w:rPr>
        <w:t>人想创意、AI帮忙干活</w:t>
      </w:r>
      <w:r>
        <w:rPr>
          <w:rFonts w:ascii="Arial" w:hAnsi="Arial" w:eastAsia="等线" w:cs="Arial"/>
          <w:sz w:val="22"/>
        </w:rPr>
        <w:t>，人和AI一起完成任务。</w:t>
      </w:r>
    </w:p>
    <w:p w14:paraId="7355CD3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AI生成内容出错了，我们该怎么做？</w:t>
      </w:r>
    </w:p>
    <w:p w14:paraId="285B36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 不传播错误内容；② 自己改正；③ 重新说清楚要求，让AI再做一次。</w:t>
      </w:r>
    </w:p>
    <w:p w14:paraId="202195A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小学生使用AI工具，为什么需要家长或老师指导？</w:t>
      </w:r>
    </w:p>
    <w:p w14:paraId="23E4E3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答案：因为小学生分辨对错的能力还不够，容易泄露隐私、用错AI，需要大人指导正确使用。</w:t>
      </w:r>
    </w:p>
    <w:p w14:paraId="0A166DD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语音识别和语音合成有什么不一样？各举1例。</w:t>
      </w:r>
    </w:p>
    <w:p w14:paraId="360936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答案：语音识别是</w:t>
      </w:r>
      <w:r>
        <w:rPr>
          <w:rFonts w:ascii="Arial" w:hAnsi="Arial" w:eastAsia="等线" w:cs="Arial"/>
          <w:b/>
          <w:sz w:val="22"/>
        </w:rPr>
        <w:t>声音变文字</w:t>
      </w:r>
      <w:r>
        <w:rPr>
          <w:rFonts w:ascii="Arial" w:hAnsi="Arial" w:eastAsia="等线" w:cs="Arial"/>
          <w:sz w:val="22"/>
        </w:rPr>
        <w:t>（如语音输入法）；语音合成是</w:t>
      </w:r>
      <w:r>
        <w:rPr>
          <w:rFonts w:ascii="Arial" w:hAnsi="Arial" w:eastAsia="等线" w:cs="Arial"/>
          <w:b/>
          <w:sz w:val="22"/>
        </w:rPr>
        <w:t>文字变声音</w:t>
      </w:r>
      <w:r>
        <w:rPr>
          <w:rFonts w:ascii="Arial" w:hAnsi="Arial" w:eastAsia="等线" w:cs="Arial"/>
          <w:sz w:val="22"/>
        </w:rPr>
        <w:t>（如绘本配音）。</w:t>
      </w:r>
    </w:p>
    <w:p w14:paraId="5CB3723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图像识别技术在生活中有什么用？举2例。</w:t>
      </w:r>
    </w:p>
    <w:p w14:paraId="63BB95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 人脸识别解锁手机；② 拍照认识花草；③ 智能垃圾桶分垃圾。（答出2例即可）</w:t>
      </w:r>
    </w:p>
    <w:p w14:paraId="1310803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使用AI时，哪些行为是不对的？说3个。</w:t>
      </w:r>
    </w:p>
    <w:p w14:paraId="2CF780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 泄露隐私；② 抄袭别人作品；③ 传播假话；④ 用AI做暴力、低俗内容。（答出3个即可）</w:t>
      </w:r>
    </w:p>
    <w:p w14:paraId="40B11A8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什么是提示词？</w:t>
      </w:r>
    </w:p>
    <w:p w14:paraId="61AA1C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答案：提示词就是</w:t>
      </w:r>
      <w:r>
        <w:rPr>
          <w:rFonts w:ascii="Arial" w:hAnsi="Arial" w:eastAsia="等线" w:cs="Arial"/>
          <w:b/>
          <w:sz w:val="22"/>
        </w:rPr>
        <w:t>告诉AI要做什么任务</w:t>
      </w:r>
      <w:r>
        <w:rPr>
          <w:rFonts w:ascii="Arial" w:hAnsi="Arial" w:eastAsia="等线" w:cs="Arial"/>
          <w:sz w:val="22"/>
        </w:rPr>
        <w:t>的话。</w:t>
      </w:r>
    </w:p>
    <w:p w14:paraId="538A83E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人工智能和人类最大的区别是什么？</w:t>
      </w:r>
    </w:p>
    <w:p w14:paraId="3F715C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答案：人类有感情、会创新、能独立思考，AI没有感情，不能自己创造。</w:t>
      </w:r>
    </w:p>
    <w:p w14:paraId="768368F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小学生可以用AI辅助学习吗？正确做法是什么？</w:t>
      </w:r>
    </w:p>
    <w:p w14:paraId="04D2F9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答案：可以；用AI讲难题、整理资料，</w:t>
      </w:r>
      <w:r>
        <w:rPr>
          <w:rFonts w:ascii="Arial" w:hAnsi="Arial" w:eastAsia="等线" w:cs="Arial"/>
          <w:b/>
          <w:sz w:val="22"/>
        </w:rPr>
        <w:t>不能让AI代写作业、考试作弊</w:t>
      </w:r>
      <w:r>
        <w:rPr>
          <w:rFonts w:ascii="Arial" w:hAnsi="Arial" w:eastAsia="等线" w:cs="Arial"/>
          <w:sz w:val="22"/>
        </w:rPr>
        <w:t>。</w:t>
      </w:r>
    </w:p>
    <w:p w14:paraId="6E7CA7D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为什么不能盲目依赖AI工具？</w:t>
      </w:r>
    </w:p>
    <w:p w14:paraId="1B108A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答案：因为AI会出错，总依赖AI会让我们</w:t>
      </w:r>
      <w:r>
        <w:rPr>
          <w:rFonts w:ascii="Arial" w:hAnsi="Arial" w:eastAsia="等线" w:cs="Arial"/>
          <w:b/>
          <w:sz w:val="22"/>
        </w:rPr>
        <w:t>不会自己思考、不动脑</w:t>
      </w:r>
      <w:r>
        <w:rPr>
          <w:rFonts w:ascii="Arial" w:hAnsi="Arial" w:eastAsia="等线" w:cs="Arial"/>
          <w:sz w:val="22"/>
        </w:rPr>
        <w:t>。</w:t>
      </w:r>
    </w:p>
    <w:p w14:paraId="485A6C0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合规使用AI工具，要做到哪几点？</w:t>
      </w:r>
    </w:p>
    <w:p w14:paraId="49E419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 用正规安全的AI工具；② 文明说话、守规则；③ 不做违法、违规的事。</w:t>
      </w:r>
    </w:p>
    <w:p w14:paraId="354FA8C0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小学阶段学习人工智能，重点学什么？</w:t>
      </w:r>
    </w:p>
    <w:p w14:paraId="5731E3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答案：认识AI是什么、学会简单使用AI、知道用AI的规则。</w:t>
      </w:r>
    </w:p>
    <w:p w14:paraId="0C4A98C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保护知识产权是什么意思？用AI时要怎么做？</w:t>
      </w:r>
    </w:p>
    <w:p w14:paraId="1CD54A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答案：尊重别人的劳动成果；不抄袭、不盗用别人的作品。</w:t>
      </w:r>
    </w:p>
    <w:p w14:paraId="1780B45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智能向善是什么意思？我们要怎么做？</w:t>
      </w:r>
    </w:p>
    <w:p w14:paraId="77FBD0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答案：AI要用来做好事；我们用AI帮助学习、做公益，不用AI做坏事。</w:t>
      </w:r>
    </w:p>
    <w:p w14:paraId="761E3B4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普通铅笔、手工画画是人工智能吗？为什么？</w:t>
      </w:r>
    </w:p>
    <w:p w14:paraId="753E06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答案：不是；因为它们没有模仿人类智能，是普通手工工具。</w:t>
      </w:r>
    </w:p>
    <w:p w14:paraId="3CC603D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AI能完全代替人类吗？为什么？</w:t>
      </w:r>
    </w:p>
    <w:p w14:paraId="2C405C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答案：不能；因为AI没有感情、不会创新，只能辅助人类。</w:t>
      </w:r>
    </w:p>
    <w:p w14:paraId="59246ABF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使用AI工具时，遇到不会操作的问题怎么办？</w:t>
      </w:r>
    </w:p>
    <w:p w14:paraId="23F895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答案：请教家长、老师，或者看简单的使用说明。</w:t>
      </w:r>
    </w:p>
    <w:p w14:paraId="120B74C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绿色低碳生活有哪些？AI能帮忙做什么？</w:t>
      </w:r>
    </w:p>
    <w:p w14:paraId="10CE4A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答案：节约用电、垃圾分类、绿色出行；AI可以画环保宣传画、做垃圾分类指南。</w:t>
      </w:r>
    </w:p>
    <w:p w14:paraId="311DF234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健康生活有哪些？AI能怎么帮忙？</w:t>
      </w:r>
    </w:p>
    <w:p w14:paraId="5D4FB9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答案：合理运动、均衡饮食、讲卫生；AI可以提醒作息、告诉我们健康小知识。</w:t>
      </w:r>
    </w:p>
    <w:p w14:paraId="7401D7E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机器学习是什么？用简单的话说明。</w:t>
      </w:r>
    </w:p>
    <w:p w14:paraId="33CC8D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答案：机器学习就是AI</w:t>
      </w:r>
      <w:r>
        <w:rPr>
          <w:rFonts w:ascii="Arial" w:hAnsi="Arial" w:eastAsia="等线" w:cs="Arial"/>
          <w:b/>
          <w:sz w:val="22"/>
        </w:rPr>
        <w:t>从数据里学习</w:t>
      </w:r>
      <w:r>
        <w:rPr>
          <w:rFonts w:ascii="Arial" w:hAnsi="Arial" w:eastAsia="等线" w:cs="Arial"/>
          <w:sz w:val="22"/>
        </w:rPr>
        <w:t>，越用越好用。</w:t>
      </w:r>
    </w:p>
    <w:p w14:paraId="5A0DF30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人工智能的三大基础是什么？</w:t>
      </w:r>
    </w:p>
    <w:p w14:paraId="169D45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答案：数据、算法、算力。</w:t>
      </w:r>
    </w:p>
    <w:p w14:paraId="2E3DFAAC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用AI创作时，为什么要自己修改AI生成的内容？</w:t>
      </w:r>
    </w:p>
    <w:p w14:paraId="0EC58E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答案：因为AI可能出错，</w:t>
      </w:r>
      <w:r>
        <w:rPr>
          <w:rFonts w:ascii="Arial" w:hAnsi="Arial" w:eastAsia="等线" w:cs="Arial"/>
          <w:b/>
          <w:sz w:val="22"/>
        </w:rPr>
        <w:t>人的创意和修改</w:t>
      </w:r>
      <w:r>
        <w:rPr>
          <w:rFonts w:ascii="Arial" w:hAnsi="Arial" w:eastAsia="等线" w:cs="Arial"/>
          <w:sz w:val="22"/>
        </w:rPr>
        <w:t>能让作品更好、更正确。</w:t>
      </w:r>
    </w:p>
    <w:p w14:paraId="4D78A482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哪些AI工具不能用？</w:t>
      </w:r>
    </w:p>
    <w:p w14:paraId="5E20AB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答案：盗版、破解、不安全、没备案的AI工具不能用。</w:t>
      </w:r>
    </w:p>
    <w:p w14:paraId="0C1A6940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学习人工智能知识，对小学生有什么好处？</w:t>
      </w:r>
    </w:p>
    <w:p w14:paraId="04DCE6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答案：① 认识新科技；② 学会用AI辅助学习生活；③ 培养创新意识。</w:t>
      </w:r>
    </w:p>
    <w:p w14:paraId="4843014F">
      <w:pPr>
        <w:spacing w:before="120" w:after="120" w:line="288" w:lineRule="auto"/>
        <w:ind w:left="0"/>
        <w:jc w:val="left"/>
      </w:pP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A36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F3E3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">
    <w:nsid w:val="9288B902"/>
    <w:multiLevelType w:val="singleLevel"/>
    <w:tmpl w:val="9288B902"/>
    <w:lvl w:ilvl="0" w:tentative="0">
      <w:start w:val="29"/>
      <w:numFmt w:val="decimal"/>
      <w:lvlText w:val="%1."/>
      <w:lvlJc w:val="left"/>
      <w:rPr>
        <w:color w:val="3370FF"/>
      </w:rPr>
    </w:lvl>
  </w:abstractNum>
  <w:abstractNum w:abstractNumId="2">
    <w:nsid w:val="9C8AC8EF"/>
    <w:multiLevelType w:val="singleLevel"/>
    <w:tmpl w:val="9C8AC8EF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3">
    <w:nsid w:val="B0F1ACD9"/>
    <w:multiLevelType w:val="singleLevel"/>
    <w:tmpl w:val="B0F1ACD9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4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">
    <w:nsid w:val="BE923771"/>
    <w:multiLevelType w:val="singleLevel"/>
    <w:tmpl w:val="BE923771"/>
    <w:lvl w:ilvl="0" w:tentative="0">
      <w:start w:val="27"/>
      <w:numFmt w:val="decimal"/>
      <w:lvlText w:val="%1."/>
      <w:lvlJc w:val="left"/>
      <w:rPr>
        <w:color w:val="3370FF"/>
      </w:rPr>
    </w:lvl>
  </w:abstractNum>
  <w:abstractNum w:abstractNumId="6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8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D7F9FE59"/>
    <w:multiLevelType w:val="singleLevel"/>
    <w:tmpl w:val="D7F9FE59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10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11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1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4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5">
    <w:nsid w:val="0E640482"/>
    <w:multiLevelType w:val="singleLevel"/>
    <w:tmpl w:val="0E640482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16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17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8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9">
    <w:nsid w:val="39A0D9AC"/>
    <w:multiLevelType w:val="singleLevel"/>
    <w:tmpl w:val="39A0D9AC"/>
    <w:lvl w:ilvl="0" w:tentative="0">
      <w:start w:val="30"/>
      <w:numFmt w:val="decimal"/>
      <w:lvlText w:val="%1."/>
      <w:lvlJc w:val="left"/>
      <w:rPr>
        <w:color w:val="3370FF"/>
      </w:rPr>
    </w:lvl>
  </w:abstractNum>
  <w:abstractNum w:abstractNumId="20">
    <w:nsid w:val="46A08BB8"/>
    <w:multiLevelType w:val="singleLevel"/>
    <w:tmpl w:val="46A08BB8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21">
    <w:nsid w:val="4C1BAE26"/>
    <w:multiLevelType w:val="singleLevel"/>
    <w:tmpl w:val="4C1BAE26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22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2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25">
    <w:nsid w:val="60382F6E"/>
    <w:multiLevelType w:val="singleLevel"/>
    <w:tmpl w:val="60382F6E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26">
    <w:nsid w:val="629F7852"/>
    <w:multiLevelType w:val="singleLevel"/>
    <w:tmpl w:val="629F7852"/>
    <w:lvl w:ilvl="0" w:tentative="0">
      <w:start w:val="28"/>
      <w:numFmt w:val="decimal"/>
      <w:lvlText w:val="%1."/>
      <w:lvlJc w:val="left"/>
      <w:rPr>
        <w:color w:val="3370FF"/>
      </w:rPr>
    </w:lvl>
  </w:abstractNum>
  <w:abstractNum w:abstractNumId="27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8">
    <w:nsid w:val="77ECEA79"/>
    <w:multiLevelType w:val="singleLevel"/>
    <w:tmpl w:val="77ECEA79"/>
    <w:lvl w:ilvl="0" w:tentative="0">
      <w:start w:val="26"/>
      <w:numFmt w:val="decimal"/>
      <w:lvlText w:val="%1."/>
      <w:lvlJc w:val="left"/>
      <w:rPr>
        <w:color w:val="3370FF"/>
      </w:rPr>
    </w:lvl>
  </w:abstractNum>
  <w:abstractNum w:abstractNumId="29">
    <w:nsid w:val="7C246926"/>
    <w:multiLevelType w:val="singleLevel"/>
    <w:tmpl w:val="7C246926"/>
    <w:lvl w:ilvl="0" w:tentative="0">
      <w:start w:val="25"/>
      <w:numFmt w:val="decimal"/>
      <w:lvlText w:val="%1."/>
      <w:lvlJc w:val="left"/>
      <w:rPr>
        <w:color w:val="3370FF"/>
      </w:rPr>
    </w:lvl>
  </w:abstractNum>
  <w:num w:numId="1">
    <w:abstractNumId w:val="12"/>
  </w:num>
  <w:num w:numId="2">
    <w:abstractNumId w:val="8"/>
  </w:num>
  <w:num w:numId="3">
    <w:abstractNumId w:val="23"/>
  </w:num>
  <w:num w:numId="4">
    <w:abstractNumId w:val="6"/>
  </w:num>
  <w:num w:numId="5">
    <w:abstractNumId w:val="4"/>
  </w:num>
  <w:num w:numId="6">
    <w:abstractNumId w:val="14"/>
  </w:num>
  <w:num w:numId="7">
    <w:abstractNumId w:val="17"/>
  </w:num>
  <w:num w:numId="8">
    <w:abstractNumId w:val="27"/>
  </w:num>
  <w:num w:numId="9">
    <w:abstractNumId w:val="13"/>
  </w:num>
  <w:num w:numId="10">
    <w:abstractNumId w:val="0"/>
  </w:num>
  <w:num w:numId="11">
    <w:abstractNumId w:val="18"/>
  </w:num>
  <w:num w:numId="12">
    <w:abstractNumId w:val="24"/>
  </w:num>
  <w:num w:numId="13">
    <w:abstractNumId w:val="7"/>
  </w:num>
  <w:num w:numId="14">
    <w:abstractNumId w:val="22"/>
  </w:num>
  <w:num w:numId="15">
    <w:abstractNumId w:val="11"/>
  </w:num>
  <w:num w:numId="16">
    <w:abstractNumId w:val="16"/>
  </w:num>
  <w:num w:numId="17">
    <w:abstractNumId w:val="10"/>
  </w:num>
  <w:num w:numId="18">
    <w:abstractNumId w:val="9"/>
  </w:num>
  <w:num w:numId="19">
    <w:abstractNumId w:val="2"/>
  </w:num>
  <w:num w:numId="20">
    <w:abstractNumId w:val="21"/>
  </w:num>
  <w:num w:numId="21">
    <w:abstractNumId w:val="25"/>
  </w:num>
  <w:num w:numId="22">
    <w:abstractNumId w:val="15"/>
  </w:num>
  <w:num w:numId="23">
    <w:abstractNumId w:val="20"/>
  </w:num>
  <w:num w:numId="24">
    <w:abstractNumId w:val="3"/>
  </w:num>
  <w:num w:numId="25">
    <w:abstractNumId w:val="29"/>
  </w:num>
  <w:num w:numId="26">
    <w:abstractNumId w:val="28"/>
  </w:num>
  <w:num w:numId="27">
    <w:abstractNumId w:val="5"/>
  </w:num>
  <w:num w:numId="28">
    <w:abstractNumId w:val="26"/>
  </w:num>
  <w:num w:numId="29">
    <w:abstractNumId w:val="1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B92896"/>
    <w:rsid w:val="1F8C2D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1469</Words>
  <Characters>1515</Characters>
  <TotalTime>0</TotalTime>
  <ScaleCrop>false</ScaleCrop>
  <LinksUpToDate>false</LinksUpToDate>
  <CharactersWithSpaces>1547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2026-04-06T09:07:00Z</dcterms:created>
  <dc:creator>Apache POI</dc:creator>
  <cp:lastModifiedBy>不要念名字</cp:lastModifiedBy>
  <dcterms:modified xsi:type="dcterms:W3CDTF">2026-04-06T09:07:44Z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5128CADDB0E84330BFB372537731310D_13</vt:lpwstr>
  </property>
  <property fmtid="{D5CDD505-2E9C-101B-9397-08002B2CF9AE}" pid="4" name="KSOTemplateDocerSaveRecord">
    <vt:lpwstr>eyJoZGlkIjoiY2MwNmZjMDEwMThhNzc3NWRmNWZlNmIzZmM2MDBiMDAiLCJ1c2VySWQiOiIzNjY3NjU2ODgifQ==</vt:lpwstr>
  </property>
</Properties>
</file>