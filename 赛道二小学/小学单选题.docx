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8491A">
      <w:pPr>
        <w:spacing w:before="480" w:after="480" w:line="288" w:lineRule="auto"/>
        <w:ind w:left="0"/>
      </w:pPr>
    </w:p>
    <w:p w14:paraId="1DB9B17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人工智能的英文缩写是（）</w:t>
      </w:r>
    </w:p>
    <w:p w14:paraId="228E79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IT  B. IP  C. AI  D. IQ</w:t>
      </w:r>
    </w:p>
    <w:p w14:paraId="65D67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A9CD7A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下列属于人工智能典型应用的是（）</w:t>
      </w:r>
    </w:p>
    <w:p w14:paraId="59C47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手工折纸  B. 铅笔写字  C. 手动擦桌  D. 智能语音助手</w:t>
      </w:r>
    </w:p>
    <w:p w14:paraId="015CFA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答案：D</w:t>
      </w:r>
    </w:p>
    <w:p w14:paraId="47EF7DF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手机语音转文字运用的核心AI技术是（）</w:t>
      </w:r>
    </w:p>
    <w:p w14:paraId="314485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图像识别  B. 语音识别  C. 数据存储  D. 文字打印</w:t>
      </w:r>
    </w:p>
    <w:p w14:paraId="1D5DC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0B7C0E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AI工具中提示词的核心作用是（）</w:t>
      </w:r>
    </w:p>
    <w:p w14:paraId="3E7B69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关闭工具  B. 明确告知AI任务需求  C. 损坏文件  D. 清空数据</w:t>
      </w:r>
    </w:p>
    <w:p w14:paraId="172549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908415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人脸识别解锁手机运用的AI技术是（）</w:t>
      </w:r>
    </w:p>
    <w:p w14:paraId="0A62F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语音合成  B. 图像识别  C. 数值计算  D. 机器翻译</w:t>
      </w:r>
    </w:p>
    <w:p w14:paraId="3D9B5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0C06E0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使用AI工具首要遵守（）</w:t>
      </w:r>
    </w:p>
    <w:p w14:paraId="084106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随意使用  B. AI伦理与使用规则  C. 传播谣言  D. 破解工具</w:t>
      </w:r>
    </w:p>
    <w:p w14:paraId="1D30D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3BC354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对AI生成的内容正确做法是（）</w:t>
      </w:r>
    </w:p>
    <w:p w14:paraId="101D2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完全相信  B. 结合常识判断合理性  C. 随意传播  D. 冒充原创</w:t>
      </w:r>
    </w:p>
    <w:p w14:paraId="57BFF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BBC8E3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人工智能的核心目标是（）</w:t>
      </w:r>
    </w:p>
    <w:p w14:paraId="47A0D8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取代人类  B. 模拟延伸人类智能  C. 破坏网络  D. 制造垃圾信息</w:t>
      </w:r>
    </w:p>
    <w:p w14:paraId="5A2069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02BDFB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下列不属于AI应用的是（）</w:t>
      </w:r>
    </w:p>
    <w:p w14:paraId="056DC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智能导航  B. 手动算盘  C. 智能翻译  D. 人脸支付</w:t>
      </w:r>
    </w:p>
    <w:p w14:paraId="7445F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8FB152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智能音箱听懂指令依靠的技术是（）</w:t>
      </w:r>
    </w:p>
    <w:p w14:paraId="51BE5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物理信号  B. 语音识别  C. 手动控制  D. 电磁干扰</w:t>
      </w:r>
    </w:p>
    <w:p w14:paraId="7076D6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77522E7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使用AI时不应输入（）</w:t>
      </w:r>
    </w:p>
    <w:p w14:paraId="7E17BC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科普知识  B. 家庭住址等隐私  C. 公共信息  D. 学习问题</w:t>
      </w:r>
    </w:p>
    <w:p w14:paraId="06406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8D8C84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下列符合AI伦理的行为是（）</w:t>
      </w:r>
    </w:p>
    <w:p w14:paraId="04432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造谣侵权  B. 尊重版权保护隐私  C. 欺凌他人  D. 泄露信息</w:t>
      </w:r>
    </w:p>
    <w:p w14:paraId="34426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32BC20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撰写AI提示词应做到（）</w:t>
      </w:r>
    </w:p>
    <w:p w14:paraId="22A557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模糊不清  B. 清晰具体  C. 辱骂文字  D. 无需求描述</w:t>
      </w:r>
    </w:p>
    <w:p w14:paraId="0D574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324017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下列合规的AI使用行为是（）</w:t>
      </w:r>
    </w:p>
    <w:p w14:paraId="10CF9E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生成虚假证件  B. 辅助学习知识  C. 抄袭作业  D. 传播谣言</w:t>
      </w:r>
    </w:p>
    <w:p w14:paraId="3A668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083DB1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AI生成内容出错正确做法是（）</w:t>
      </w:r>
    </w:p>
    <w:p w14:paraId="5F302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无视传播  B. 指出并修正  C. 完全信任AI  D. 随意篡改</w:t>
      </w:r>
    </w:p>
    <w:p w14:paraId="782BE6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5398C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智能扫地机器人自动避障属于（）</w:t>
      </w:r>
    </w:p>
    <w:p w14:paraId="7B6E7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普通电器  B. AI应用  C. 手动工具  D. 传统家电</w:t>
      </w:r>
    </w:p>
    <w:p w14:paraId="2F431C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FD611D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下列属于AI工具的是（）</w:t>
      </w:r>
    </w:p>
    <w:p w14:paraId="402CE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普通铅笔  B. AI绘画工具  C. 橡皮  D. 直尺</w:t>
      </w:r>
    </w:p>
    <w:p w14:paraId="7AA87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3D24C2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提示词越清晰，AI生成结果（）</w:t>
      </w:r>
    </w:p>
    <w:p w14:paraId="351BF9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越混乱  B. 越符合需求  C. 越错误  D. 越无关</w:t>
      </w:r>
    </w:p>
    <w:p w14:paraId="65E1F7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D18BF65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AI辅助创作的核心是（）</w:t>
      </w:r>
    </w:p>
    <w:p w14:paraId="3E7D6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人机协作  B. 完全靠AI  C. 完全手工  D. 抄袭拼接</w:t>
      </w:r>
    </w:p>
    <w:p w14:paraId="7565C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527E413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个人隐私信息不包括（）</w:t>
      </w:r>
    </w:p>
    <w:p w14:paraId="04980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身份证号  B. 家庭住址  C. 公开科普知识  D. 父母电话</w:t>
      </w:r>
    </w:p>
    <w:p w14:paraId="30AF0F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6571313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智能翻译软件属于（）</w:t>
      </w:r>
    </w:p>
    <w:p w14:paraId="7840E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AI应用  B. 手动翻译  C. 魔法翻译  D. 随机翻译</w:t>
      </w:r>
    </w:p>
    <w:p w14:paraId="6206B6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CDE65F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给AI写提示词禁止使用（）</w:t>
      </w:r>
    </w:p>
    <w:p w14:paraId="798F35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文明用语  B. 主题说明  C. 辱骂性文字  D. 风格要求</w:t>
      </w:r>
    </w:p>
    <w:p w14:paraId="32FAC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25F671D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下列违反AI伦理的行为是（）</w:t>
      </w:r>
    </w:p>
    <w:p w14:paraId="479A6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合规学习  B. 生成谣言  C. 辅助画画  D. 辅助写作</w:t>
      </w:r>
    </w:p>
    <w:p w14:paraId="2DA70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169ED4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选择AI工具的依据是（）</w:t>
      </w:r>
    </w:p>
    <w:p w14:paraId="260F8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朋友推荐  B. 任务需求  C. 广告宣传  D. 价格高低</w:t>
      </w:r>
    </w:p>
    <w:p w14:paraId="58B433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60E6E6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AI生成文字的正确使用方式是（）</w:t>
      </w:r>
    </w:p>
    <w:p w14:paraId="629F5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直接照搬  B. 检查修改后使用  C. 不看内容  D. 随意修改</w:t>
      </w:r>
    </w:p>
    <w:p w14:paraId="51B44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7C1245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小学阶段学习AI的重点是（）</w:t>
      </w:r>
    </w:p>
    <w:p w14:paraId="62B2EB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复杂编程  B. 基本认知与简单操作  C. 模型开发  D. 工具破解</w:t>
      </w:r>
    </w:p>
    <w:p w14:paraId="2858C3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7CDCAF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语音合成技术的作用是（）</w:t>
      </w:r>
    </w:p>
    <w:p w14:paraId="10DCA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文字转声音  B. 声音转文字  C. 图片转文字  D. 文字转图片</w:t>
      </w:r>
    </w:p>
    <w:p w14:paraId="4D78A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228527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符合AI使用道德的行为是（）</w:t>
      </w:r>
    </w:p>
    <w:p w14:paraId="129B2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恶搞同学  B. 辅助创作公益作品  C. 抄袭论文  D. 网络诈骗</w:t>
      </w:r>
    </w:p>
    <w:p w14:paraId="213D7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69986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不同任务需要（）的AI工具</w:t>
      </w:r>
    </w:p>
    <w:p w14:paraId="4DF20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相同  B. 不同  C. 随便  D. 唯一</w:t>
      </w:r>
    </w:p>
    <w:p w14:paraId="15885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847D7F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AI绘画禁止生成（）</w:t>
      </w:r>
    </w:p>
    <w:p w14:paraId="43DF36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健康插画  B. 暴力低俗内容  C. 风景插画  D. 动物插画</w:t>
      </w:r>
    </w:p>
    <w:p w14:paraId="3EC9EC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E32741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人类与AI的核心关系是（）</w:t>
      </w:r>
    </w:p>
    <w:p w14:paraId="0A1BD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对立  B. 协作  C. 取代  D. 无关</w:t>
      </w:r>
    </w:p>
    <w:p w14:paraId="7556B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DE920D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智能客服依靠（）理解用户问题</w:t>
      </w:r>
    </w:p>
    <w:p w14:paraId="0800FF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自然语言处理  B. 手动回复  C. 随机回答  D. 固定话术</w:t>
      </w:r>
    </w:p>
    <w:p w14:paraId="79655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2B1EAF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使用AI工具前应（）</w:t>
      </w:r>
    </w:p>
    <w:p w14:paraId="23BED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了解使用规则  B. 直接乱操作  C. 跳过说明  D. 随意输入</w:t>
      </w:r>
    </w:p>
    <w:p w14:paraId="6CD44D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7DF919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AI创作的核心要求是（）</w:t>
      </w:r>
    </w:p>
    <w:p w14:paraId="769828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抄袭他人  B. 自主构思核心创意  C. 完全复制AI  D. 拼接网络内容</w:t>
      </w:r>
    </w:p>
    <w:p w14:paraId="306F9E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2B6FDD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保护隐私的核心目的是（）</w:t>
      </w:r>
    </w:p>
    <w:p w14:paraId="302B9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泄露信息  B. 保障个人安全  C. 公开信息  D. 收集信息</w:t>
      </w:r>
    </w:p>
    <w:p w14:paraId="0B8662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E140EF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下列不属于AI技术的是（）</w:t>
      </w:r>
    </w:p>
    <w:p w14:paraId="4843E0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机器学习  B. 手工编织  C. 图像识别  D. 语音识别</w:t>
      </w:r>
    </w:p>
    <w:p w14:paraId="0D558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288DE7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AI辅助学习的正确方式是（）</w:t>
      </w:r>
    </w:p>
    <w:p w14:paraId="1479B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代写作业  B. 讲解难题梳理思路  C. 考试作弊  D. 直接抄答案</w:t>
      </w:r>
    </w:p>
    <w:p w14:paraId="311EA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915F0B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人工智能发展需遵守（）</w:t>
      </w:r>
    </w:p>
    <w:p w14:paraId="4B59A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法律与伦理  B. 随意发展  C. 破坏规则  D. 无视安全</w:t>
      </w:r>
    </w:p>
    <w:p w14:paraId="72623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DB24ED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自动驾驶汽车属于（）</w:t>
      </w:r>
    </w:p>
    <w:p w14:paraId="72391A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AI应用  B. 手动驾驶  C. 玩具车  D. 普通汽车</w:t>
      </w:r>
    </w:p>
    <w:p w14:paraId="725FD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B1148D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发现AI生成不良信息应（）</w:t>
      </w:r>
    </w:p>
    <w:p w14:paraId="4502E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转发同学  B. 停止使用告知师长  C. 收藏模仿  D. 继续使用</w:t>
      </w:r>
    </w:p>
    <w:p w14:paraId="09CF3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F7AAE5D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绿色低碳理念不包括（）</w:t>
      </w:r>
    </w:p>
    <w:p w14:paraId="01C3C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节约用电  B. 乱扔垃圾  C. 垃圾分类  D. 绿色出行</w:t>
      </w:r>
    </w:p>
    <w:p w14:paraId="65912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17D923D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使用AI需遵守（）</w:t>
      </w:r>
    </w:p>
    <w:p w14:paraId="301C28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国家法律法规  B. 个人想法  C. 同学要求  D. 随意规则</w:t>
      </w:r>
    </w:p>
    <w:p w14:paraId="51D2B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6F3C54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AI生成视频需（）</w:t>
      </w:r>
    </w:p>
    <w:p w14:paraId="7DB596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检查内容健康性  B. 直接传播  C. 不用检查  D. 篡改内容</w:t>
      </w:r>
    </w:p>
    <w:p w14:paraId="0C6BF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6A6284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人工智能的基础是（）</w:t>
      </w:r>
    </w:p>
    <w:p w14:paraId="5CE8C1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  B. 空气  C. 水  D. 纸张</w:t>
      </w:r>
    </w:p>
    <w:p w14:paraId="16521B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2DA498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智能垃圾桶自动开盖属于（）</w:t>
      </w:r>
    </w:p>
    <w:p w14:paraId="1142B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AI应用  B. 手动垃圾桶  C. 普通垃圾桶  D. 玩具垃圾桶</w:t>
      </w:r>
    </w:p>
    <w:p w14:paraId="3A448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422091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给AI的提示词应使用（）</w:t>
      </w:r>
    </w:p>
    <w:p w14:paraId="44FFCB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文明用语  B. 脏话  C. 模糊语言  D. 方言</w:t>
      </w:r>
    </w:p>
    <w:p w14:paraId="7BB924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EBE982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AI可用于（）</w:t>
      </w:r>
    </w:p>
    <w:p w14:paraId="7909C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学习知识  B. 破坏网络  C. 抄袭作业  D. 传播谣言</w:t>
      </w:r>
    </w:p>
    <w:p w14:paraId="6DB1D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D85D17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个人信息保护法禁止AI（）</w:t>
      </w:r>
    </w:p>
    <w:p w14:paraId="40EBC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非法收集个人信息  B. 合理使用公共信息  C. 保护隐私  D. 遵守法律</w:t>
      </w:r>
    </w:p>
    <w:p w14:paraId="465C9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DEF512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自然语言处理的核心作用是（）</w:t>
      </w:r>
    </w:p>
    <w:p w14:paraId="5834D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机器理解人类语言  B. 机器生成乱码  C. 破坏文字  D. 随机翻译</w:t>
      </w:r>
    </w:p>
    <w:p w14:paraId="021DA5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B496172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健康生活的核心是（）</w:t>
      </w:r>
    </w:p>
    <w:p w14:paraId="14F23B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熬夜玩手机  B. 合理运动均衡饮食  C. 吃垃圾食品  D. 不洗手</w:t>
      </w:r>
    </w:p>
    <w:p w14:paraId="3ED95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9B6CAE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应避免使用（）AI工具</w:t>
      </w:r>
    </w:p>
    <w:p w14:paraId="18986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  B. 非法盗版  C. 国产备案  D. 安全</w:t>
      </w:r>
    </w:p>
    <w:p w14:paraId="1767B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7754267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AI无法替代人类的（）</w:t>
      </w:r>
    </w:p>
    <w:p w14:paraId="6E714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简单计算  B. 情感道德判断  C. 重复劳动  D. 数据整理</w:t>
      </w:r>
    </w:p>
    <w:p w14:paraId="3C9239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B149C6A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智能照明自动开关运用（）</w:t>
      </w:r>
    </w:p>
    <w:p w14:paraId="0416D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AI感应技术  B. 手动开关  C. 随机开关  D. 固定开关</w:t>
      </w:r>
    </w:p>
    <w:p w14:paraId="361E8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C41CDD5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使用AI创作需尊重（）</w:t>
      </w:r>
    </w:p>
    <w:p w14:paraId="0AB8D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他人劳动成果  B. 随意抄袭  C. 篡改内容  D. 冒用名义</w:t>
      </w:r>
    </w:p>
    <w:p w14:paraId="742C92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CA2252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AI生成“幻觉”（错误）的原因是（）</w:t>
      </w:r>
    </w:p>
    <w:p w14:paraId="3C1659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数据不足或理解偏差  B. 网络卡顿  C. 设备故障  D. 人为破坏</w:t>
      </w:r>
    </w:p>
    <w:p w14:paraId="51441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BBBA51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人工智能伦理的核心是（）</w:t>
      </w:r>
    </w:p>
    <w:p w14:paraId="581B01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智能向善  B. 随意使用  C. 破坏规则  D. 谋取私利</w:t>
      </w:r>
    </w:p>
    <w:p w14:paraId="3FFFC1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30A9B08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AI创作的核心创意由（）完成</w:t>
      </w:r>
    </w:p>
    <w:p w14:paraId="532915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人类自己  B. AI完全  C. 抄袭他人  D. 随机生成</w:t>
      </w:r>
    </w:p>
    <w:p w14:paraId="58D0DE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A607B73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传统计算器与AI的核心区别是（）</w:t>
      </w:r>
    </w:p>
    <w:p w14:paraId="1E87D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计算器可自主学习  B. AI可处理复杂智能任务  C. 两者相同  D. 计算器更智能</w:t>
      </w:r>
    </w:p>
    <w:p w14:paraId="5EB3BC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6E25BE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手机拍照识别花草运用（）</w:t>
      </w:r>
    </w:p>
    <w:p w14:paraId="109BD9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语音识别  B. 图像分类  C. 文字输入  D. 数据备份</w:t>
      </w:r>
    </w:p>
    <w:p w14:paraId="23BB0A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BA0E1D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智能视频推荐依靠AI的（）</w:t>
      </w:r>
    </w:p>
    <w:p w14:paraId="2BF8E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固定播放  B. 智能推荐算法  C. 手动筛选  D. 随机播放</w:t>
      </w:r>
    </w:p>
    <w:p w14:paraId="643787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6C6A1C8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AI绘画合规作品版权归（）</w:t>
      </w:r>
    </w:p>
    <w:p w14:paraId="28492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工具厂商  B. 创作者本人  C. 任意使用者  D. 网络平台</w:t>
      </w:r>
    </w:p>
    <w:p w14:paraId="65FD60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3C014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AI工具的核心价值是（）</w:t>
      </w:r>
    </w:p>
    <w:p w14:paraId="5B115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替代人类  B. 辅助人类完成任务  C. 制造麻烦  D. 破坏设备</w:t>
      </w:r>
    </w:p>
    <w:p w14:paraId="34FF8E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B84C603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机器学习的启蒙认知是（）</w:t>
      </w:r>
    </w:p>
    <w:p w14:paraId="4C9D3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机器像人一样学习  B. 机器无学习能力  C. 机器仅运行固定程序  D. 机器无需数据</w:t>
      </w:r>
    </w:p>
    <w:p w14:paraId="61073E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C93875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智能手环监测健康属于（）</w:t>
      </w:r>
    </w:p>
    <w:p w14:paraId="60BE4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AI应用  B. 普通手表  C. 手动记录  D. 玩具</w:t>
      </w:r>
    </w:p>
    <w:p w14:paraId="23668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3DC9E59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提示词核心要素不包括（）</w:t>
      </w:r>
    </w:p>
    <w:p w14:paraId="38B67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任务目标  B. 风格要求  C. 辱骂语言  D. 内容主题</w:t>
      </w:r>
    </w:p>
    <w:p w14:paraId="438F77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29F4E09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AI生成错误正确反馈方式是（）</w:t>
      </w:r>
    </w:p>
    <w:p w14:paraId="0DFA17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传播错误  B. 反馈给开发者  C. 无视错误  D. 责怪AI</w:t>
      </w:r>
    </w:p>
    <w:p w14:paraId="7438D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0182070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使用AI禁止泄露（）</w:t>
      </w:r>
    </w:p>
    <w:p w14:paraId="6EA8C4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科普知识  B. 同学隐私  C. 公共新闻  D. 学习资料</w:t>
      </w:r>
    </w:p>
    <w:p w14:paraId="055A83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7E0A5CE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智能分类垃圾桶运用（）</w:t>
      </w:r>
    </w:p>
    <w:p w14:paraId="6686C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图像识别  B. 手动分类  C. 随机分类  D. 不用分类</w:t>
      </w:r>
    </w:p>
    <w:p w14:paraId="09371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985FCEB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提示词中任务目标指（）</w:t>
      </w:r>
    </w:p>
    <w:p w14:paraId="338F1C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让AI完成的具体任务  B. 随便书写  C. 关闭AI  D. 辱骂AI</w:t>
      </w:r>
    </w:p>
    <w:p w14:paraId="642489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25F8E7A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下列合法的AI行为是（）</w:t>
      </w:r>
    </w:p>
    <w:p w14:paraId="4D475C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合规创作  B. 盗版侵权  C. 诈骗  D. 造谣</w:t>
      </w:r>
    </w:p>
    <w:p w14:paraId="114A0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012242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判断AI内容的标准是（）</w:t>
      </w:r>
    </w:p>
    <w:p w14:paraId="2A638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常识、法律、道德  B. 随便判断  C. 只看美观  D. 只看长度</w:t>
      </w:r>
    </w:p>
    <w:p w14:paraId="325A72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0EA7AF4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小学学习AI的目的是（）</w:t>
      </w:r>
    </w:p>
    <w:p w14:paraId="2AB64D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激发兴趣了解科技  B. 开发AI产品  C. 破解工具  D. 取代人类</w:t>
      </w:r>
    </w:p>
    <w:p w14:paraId="3E5AA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6E873E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智能快递柜人脸识别属于（）</w:t>
      </w:r>
    </w:p>
    <w:p w14:paraId="15B6BA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AI应用  B. 手动取件  C. 普通快递柜  D. 玩具柜</w:t>
      </w:r>
    </w:p>
    <w:p w14:paraId="2154E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9DCFC4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AI工具禁止用于（）</w:t>
      </w:r>
    </w:p>
    <w:p w14:paraId="3AA603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学习  B. 创作  C. 违法犯罪  D. 生活辅助</w:t>
      </w:r>
    </w:p>
    <w:p w14:paraId="14692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21B09F8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人类与AI的核心区别是（）</w:t>
      </w:r>
    </w:p>
    <w:p w14:paraId="5BCC6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AI有情感  B. 人类有情感与创新  C. AI能独立思考  D. 人类不能学习</w:t>
      </w:r>
    </w:p>
    <w:p w14:paraId="5B620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4DEE624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绿色低碳的意义是（）</w:t>
      </w:r>
    </w:p>
    <w:p w14:paraId="522AB6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保护环境  B. 破坏环境  C. 浪费资源  D. 污染环境</w:t>
      </w:r>
    </w:p>
    <w:p w14:paraId="713A7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F52C975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使用AI需保护（）</w:t>
      </w:r>
    </w:p>
    <w:p w14:paraId="37B98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自己和他人隐私  B. 泄露隐私  C. 收集隐私  D. 贩卖隐私</w:t>
      </w:r>
    </w:p>
    <w:p w14:paraId="535D4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6EB79C4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AI绘画的合规用途是（）</w:t>
      </w:r>
    </w:p>
    <w:p w14:paraId="59C77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创作健康内容  B. 创作低俗内容  C. 抄袭画作  D. 生成违法内容</w:t>
      </w:r>
    </w:p>
    <w:p w14:paraId="28114D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56F2FBC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人工智能的“智能”体现在（）</w:t>
      </w:r>
    </w:p>
    <w:p w14:paraId="48770F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模拟人类智能处理问题  B. 固定程序运行  C. 随机运行  D. 手动控制</w:t>
      </w:r>
    </w:p>
    <w:p w14:paraId="399534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627625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AI辅助创作需保留（）</w:t>
      </w:r>
    </w:p>
    <w:p w14:paraId="7A9E5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过程记录  B. 不用保留  C. 伪造记录  D. 删除记录</w:t>
      </w:r>
    </w:p>
    <w:p w14:paraId="20C836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D310F8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AI伦理的核心要求是（）</w:t>
      </w:r>
    </w:p>
    <w:p w14:paraId="0E36C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公平诚信  B. 欺诈侵权  C. 泄露隐私  D. 破坏规则</w:t>
      </w:r>
    </w:p>
    <w:p w14:paraId="369BD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69F102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智能手表定位属于（）</w:t>
      </w:r>
    </w:p>
    <w:p w14:paraId="636EE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AI应用  B. 普通手表  C. 玩具手表  D. 手动手表</w:t>
      </w:r>
    </w:p>
    <w:p w14:paraId="43F52B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8202CB1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提示词风格要求指（）</w:t>
      </w:r>
    </w:p>
    <w:p w14:paraId="61E305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作品呈现风格（卡通/写实）  B. 随便写  C. 模糊语言  D. 辱骂语言</w:t>
      </w:r>
    </w:p>
    <w:p w14:paraId="10FFF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8A0E37E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AI生成内容禁止（）</w:t>
      </w:r>
    </w:p>
    <w:p w14:paraId="561F11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合规使用  B. 侵权使用  C. 合理修改  D. 原创使用</w:t>
      </w:r>
    </w:p>
    <w:p w14:paraId="59B89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2C8FD6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人工智能发展需坚持（）</w:t>
      </w:r>
    </w:p>
    <w:p w14:paraId="025FB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以人为本  B. 以机器为本  C. 以利益为本  D. 以破坏为本</w:t>
      </w:r>
    </w:p>
    <w:p w14:paraId="7E0E2B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A390253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智能语音输入法运用（）</w:t>
      </w:r>
    </w:p>
    <w:p w14:paraId="362E5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语音识别  B. 图像识别  C. 数据存储  D. 文字打印</w:t>
      </w:r>
    </w:p>
    <w:p w14:paraId="02586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1D70860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使用AI工具应做到（）</w:t>
      </w:r>
    </w:p>
    <w:p w14:paraId="30AFDE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文明遵守规则  B. 随意破坏  C. 滥用传播不良信息  D. 破解违规</w:t>
      </w:r>
    </w:p>
    <w:p w14:paraId="7F03A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99FDA3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学习AI的最终目标是（）</w:t>
      </w:r>
    </w:p>
    <w:p w14:paraId="5A141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做科技创造者守护者  B. 仅用工具  C. 破坏科技  D. 无视科技</w:t>
      </w:r>
    </w:p>
    <w:p w14:paraId="5A1A03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B789DA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AI工具操作应（）</w:t>
      </w:r>
    </w:p>
    <w:p w14:paraId="31B58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简单规范  B. 复杂混乱  C. 随意操作  D. 破坏操作</w:t>
      </w:r>
    </w:p>
    <w:p w14:paraId="336B10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4AB64BC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生活中AI的意义是（）</w:t>
      </w:r>
    </w:p>
    <w:p w14:paraId="10141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方便生活提高效率  B. 增加麻烦  C. 取代人类  D. 浪费时间</w:t>
      </w:r>
    </w:p>
    <w:p w14:paraId="58DA58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DBD01ED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使用AI遇问题应（）</w:t>
      </w:r>
    </w:p>
    <w:p w14:paraId="5818A7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请教师长  B. 独自乱操作  C. 放弃使用  D. 破坏工具</w:t>
      </w:r>
    </w:p>
    <w:p w14:paraId="786B3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9631D3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智能推荐的核心是（）</w:t>
      </w:r>
    </w:p>
    <w:p w14:paraId="2A7DA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算法分析用户偏好  B. 随机推送  C. 手动筛选  D. 固定内容</w:t>
      </w:r>
    </w:p>
    <w:p w14:paraId="3C75AF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B682BF4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下列属于AI核心素养的是（）</w:t>
      </w:r>
    </w:p>
    <w:p w14:paraId="187D9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随意使用  B. 人工智能思维与社会责任  C. 破解技术  D. 传播信息</w:t>
      </w:r>
    </w:p>
    <w:p w14:paraId="5D3AA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F25E28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自动驾驶属于AI的（）</w:t>
      </w:r>
    </w:p>
    <w:p w14:paraId="614DE4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虚假应用  B. 典型应用  C. 手动控制  D. 传统功能</w:t>
      </w:r>
    </w:p>
    <w:p w14:paraId="416E8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25D6637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人工智能无法替代人类的核心是（）</w:t>
      </w:r>
    </w:p>
    <w:p w14:paraId="4B0C3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数据计算  B. 情感道德与创新思维  C. 重复劳动  D. 信息整理</w:t>
      </w:r>
    </w:p>
    <w:p w14:paraId="18BAF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C8E69D7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下列属于AI感知技术的是（）</w:t>
      </w:r>
    </w:p>
    <w:p w14:paraId="3C82F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图像识别  B. 文字书写  C. 手工绘画  D. 手动计算</w:t>
      </w:r>
    </w:p>
    <w:p w14:paraId="58398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02BB63B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AI工具选择需考虑（）</w:t>
      </w:r>
    </w:p>
    <w:p w14:paraId="1B554F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任务适配性  B. 颜值高低  C. 广告热度  D. 朋友喜好</w:t>
      </w:r>
    </w:p>
    <w:p w14:paraId="26A5C2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BC18249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保护未成年人隐私，AI应（）</w:t>
      </w:r>
    </w:p>
    <w:p w14:paraId="30EC44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严格规避敏感信息  B. 随意收集  C. 公开信息  D. 贩卖信息</w:t>
      </w:r>
    </w:p>
    <w:p w14:paraId="75FD52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963071E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人机协作创作的核心是（）</w:t>
      </w:r>
    </w:p>
    <w:p w14:paraId="3D3CD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人类主导创意，AI辅助实现  B. AI完全创作  C. 人类纯手工  D. 抄袭拼接</w:t>
      </w:r>
    </w:p>
    <w:p w14:paraId="1081F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14BF2DF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下列体现“智能向善”的是（）</w:t>
      </w:r>
    </w:p>
    <w:p w14:paraId="1C747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用AI帮助他人  B. 用AI欺凌他人  C. 用AI造谣  D. 用AI侵权</w:t>
      </w:r>
    </w:p>
    <w:p w14:paraId="0CA4CE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3E1B7B4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AI生成内容的事实核查需（）</w:t>
      </w:r>
    </w:p>
    <w:p w14:paraId="5880E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结合权威资料验证  B. 完全相信AI  C. 随意传播  D. 篡改内容</w:t>
      </w:r>
    </w:p>
    <w:p w14:paraId="40D14A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11DE99E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小学阶段AI启蒙的核心是（）</w:t>
      </w:r>
    </w:p>
    <w:p w14:paraId="4226A4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培养计算思维与创新意识  B. 掌握复杂代码  C. 开发大模型  D. 破解工具</w:t>
      </w:r>
    </w:p>
    <w:p w14:paraId="48779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1D53B6F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下列属于AI伦理风险的是（）</w:t>
      </w:r>
    </w:p>
    <w:p w14:paraId="18DFC0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算法偏见  B. 高效计算  C. 辅助创作  D. 语音识别</w:t>
      </w:r>
    </w:p>
    <w:p w14:paraId="415C3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BEC346D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AI辅助学习可提升（）</w:t>
      </w:r>
    </w:p>
    <w:p w14:paraId="02BAF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自主思考能力  B. 抄袭能力  C. 作弊能力  D. 依赖心理</w:t>
      </w:r>
    </w:p>
    <w:p w14:paraId="3B557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6D8E4348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绿色低碳与AI结合的意义是（）</w:t>
      </w:r>
    </w:p>
    <w:p w14:paraId="205A52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用科技助力环保  B. 用科技浪费资源  C. 用科技污染环境  D. 无意义</w:t>
      </w:r>
    </w:p>
    <w:p w14:paraId="147156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2E94DB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AI工具的局限性是（）</w:t>
      </w:r>
    </w:p>
    <w:p w14:paraId="1C1FE8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会出现错误需人工核查  B. 绝对正确  C. 完全替代人类  D. 无任何缺陷</w:t>
      </w:r>
    </w:p>
    <w:p w14:paraId="6E718A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2A564D5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健康生活与AI结合可（）</w:t>
      </w:r>
    </w:p>
    <w:p w14:paraId="713675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用AI监测健康提醒作息  B. 用AI沉迷游戏  C. 用AI熬夜  D. 无意义</w:t>
      </w:r>
    </w:p>
    <w:p w14:paraId="1F2FB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80A8121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人工智能的未来发展依靠（）</w:t>
      </w:r>
    </w:p>
    <w:p w14:paraId="42BF4F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青少年创新与责任  B. 无规则发展  C. 技术滥用  D. 无视伦理</w:t>
      </w:r>
    </w:p>
    <w:p w14:paraId="535CF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1165BFE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下列属于AI生成内容错误的是（）</w:t>
      </w:r>
    </w:p>
    <w:p w14:paraId="6776F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事实偏差  B. 格式规范  C. 语言通顺  D. 内容健康</w:t>
      </w:r>
    </w:p>
    <w:p w14:paraId="01E42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66798EF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使用AI工具时正确的态度是（）</w:t>
      </w:r>
    </w:p>
    <w:p w14:paraId="076EDC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理性使用不依赖  B. 完全依赖  C. 随意滥用  D. 拒绝使用</w:t>
      </w:r>
    </w:p>
    <w:p w14:paraId="1D843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F349B4B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下列属于AI生活应用的是（）</w:t>
      </w:r>
    </w:p>
    <w:p w14:paraId="54A985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智能门锁  B. 手工门锁  C. 普通门锁  D. 钥匙开锁</w:t>
      </w:r>
    </w:p>
    <w:p w14:paraId="6B7006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AB632C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提示词中不包含的内容是（）</w:t>
      </w:r>
    </w:p>
    <w:p w14:paraId="2E994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违法指令  B. 任务要求  C. 风格说明  D. 主题信息</w:t>
      </w:r>
    </w:p>
    <w:p w14:paraId="11CBC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1C632EB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AI辅助绘画的正确做法是（）</w:t>
      </w:r>
    </w:p>
    <w:p w14:paraId="5024C6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自主创意+AI辅助  B. 直接复制AI生成图  C. 抄袭他人画作  D. 随意生成无修改</w:t>
      </w:r>
    </w:p>
    <w:p w14:paraId="0AD665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A1B439E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下列不属于个人隐私的是（）</w:t>
      </w:r>
    </w:p>
    <w:p w14:paraId="03444A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公开的班级名称  B. 家庭住址  C. 身份证号  D. 父母电话</w:t>
      </w:r>
    </w:p>
    <w:p w14:paraId="0B115B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CF29B8D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人工智能可以辅助我们（）</w:t>
      </w:r>
    </w:p>
    <w:p w14:paraId="6713F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整理学习资料  B. 代写作业  C. 考试作弊  D. 抄袭论文</w:t>
      </w:r>
    </w:p>
    <w:p w14:paraId="4A0DB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2D39D2F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智能翻译工具能翻译（）</w:t>
      </w:r>
    </w:p>
    <w:p w14:paraId="340932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合法合规的文字  B. 暴力低俗文字  C. 违法信息  D. 谣言内容</w:t>
      </w:r>
    </w:p>
    <w:p w14:paraId="44DF8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DC52B05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使用AI工具时要拒绝（）</w:t>
      </w:r>
    </w:p>
    <w:p w14:paraId="6C394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盗版破解工具  B. 备案国产工具  C. 合规工具  D. 安全工具</w:t>
      </w:r>
    </w:p>
    <w:p w14:paraId="68383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C619D8E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AI生成的文案需要（）</w:t>
      </w:r>
    </w:p>
    <w:p w14:paraId="685B2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人工审核修改  B. 直接使用  C. 随意传播  D. 冒充原创</w:t>
      </w:r>
    </w:p>
    <w:p w14:paraId="7DE573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0D32A1B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机器学习需要依靠（）</w:t>
      </w:r>
    </w:p>
    <w:p w14:paraId="48F68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数据  B. 想象  C. 魔法  D. 手工</w:t>
      </w:r>
    </w:p>
    <w:p w14:paraId="6E3D6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75F187EC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下列行为符合AI使用规范的是（）</w:t>
      </w:r>
    </w:p>
    <w:p w14:paraId="0D5C0A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用AI科普知识  B. 用AI传播谣言  C. 用AI抄袭  D. 用AI欺凌</w:t>
      </w:r>
    </w:p>
    <w:p w14:paraId="7E712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34AC871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图像识别可以识别（）</w:t>
      </w:r>
    </w:p>
    <w:p w14:paraId="2D50B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常见动植物  B. 虚假违法信息  C. 侵权内容  D. 低俗画面</w:t>
      </w:r>
    </w:p>
    <w:p w14:paraId="055C36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9A9DEE0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AI工具的操作难度应（）</w:t>
      </w:r>
    </w:p>
    <w:p w14:paraId="0F72F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适合小学生  B. 复杂难懂  C. 专业晦涩  D. 无法上手</w:t>
      </w:r>
    </w:p>
    <w:p w14:paraId="402B5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A9236F4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人工智能的核心特点是（）</w:t>
      </w:r>
    </w:p>
    <w:p w14:paraId="6842F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模拟人类智能  B. 固定程序运行  C. 手动控制  D. 随机工作</w:t>
      </w:r>
    </w:p>
    <w:p w14:paraId="4661D7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36EC921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使用AI时要主动（）</w:t>
      </w:r>
    </w:p>
    <w:p w14:paraId="6570C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防范风险  B. 无视风险  C. 制造风险  D. 传播风险</w:t>
      </w:r>
    </w:p>
    <w:p w14:paraId="7F3B6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41DB011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智能语音助手可以（）</w:t>
      </w:r>
    </w:p>
    <w:p w14:paraId="68C6F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回答科普问题  B. 传播不良信息  C. 泄露隐私  D. 生成谣言</w:t>
      </w:r>
    </w:p>
    <w:p w14:paraId="02904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2F23370A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下列属于AI伦理底线的是（）</w:t>
      </w:r>
    </w:p>
    <w:p w14:paraId="39250F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不伤害他人  B. 随意侵权  C. 造谣传谣  D. 泄露隐私</w:t>
      </w:r>
    </w:p>
    <w:p w14:paraId="36ED9F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4B6ADB6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AI辅助写作的核心是（）</w:t>
      </w:r>
    </w:p>
    <w:p w14:paraId="4F1F38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人类构思，AI辅助  B. AI完全代写  C. 抄袭他人文章  D. 随意拼接内容</w:t>
      </w:r>
    </w:p>
    <w:p w14:paraId="4386E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5061AF3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小学生使用AI工具应（）</w:t>
      </w:r>
    </w:p>
    <w:p w14:paraId="78A2A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在家长指导下使用  B. 独自偷偷使用  C. 随意使用  D. 破解使用</w:t>
      </w:r>
    </w:p>
    <w:p w14:paraId="1F3E71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A4E326A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AI生成内容的版权归属（）</w:t>
      </w:r>
    </w:p>
    <w:p w14:paraId="5256E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人类创作者  B. AI工具厂商  C. 无归属  D. 随意归属</w:t>
      </w:r>
    </w:p>
    <w:p w14:paraId="66ADF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5BDD1793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人工智能给生活带来的是（）</w:t>
      </w:r>
    </w:p>
    <w:p w14:paraId="00923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便利与高效  B. 麻烦与混乱  C. 安全隐患  D. 全部替代</w:t>
      </w:r>
    </w:p>
    <w:p w14:paraId="20673C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76C6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411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6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107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108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118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101"/>
      <w:numFmt w:val="decimal"/>
      <w:lvlText w:val="%1.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124"/>
      <w:numFmt w:val="decimal"/>
      <w:lvlText w:val="%1.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8">
    <w:nsid w:val="9DFC6F65"/>
    <w:multiLevelType w:val="singleLevel"/>
    <w:tmpl w:val="9DFC6F65"/>
    <w:lvl w:ilvl="0" w:tentative="0">
      <w:start w:val="120"/>
      <w:numFmt w:val="decimal"/>
      <w:lvlText w:val="%1."/>
      <w:lvlJc w:val="left"/>
      <w:rPr>
        <w:color w:val="3370FF"/>
      </w:rPr>
    </w:lvl>
  </w:abstractNum>
  <w:abstractNum w:abstractNumId="19">
    <w:nsid w:val="9F81B9F9"/>
    <w:multiLevelType w:val="singleLevel"/>
    <w:tmpl w:val="9F81B9F9"/>
    <w:lvl w:ilvl="0" w:tentative="0">
      <w:start w:val="110"/>
      <w:numFmt w:val="decimal"/>
      <w:lvlText w:val="%1."/>
      <w:lvlJc w:val="left"/>
      <w:rPr>
        <w:color w:val="3370FF"/>
      </w:rPr>
    </w:lvl>
  </w:abstractNum>
  <w:abstractNum w:abstractNumId="20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21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22">
    <w:nsid w:val="A9AC3AA7"/>
    <w:multiLevelType w:val="singleLevel"/>
    <w:tmpl w:val="A9AC3AA7"/>
    <w:lvl w:ilvl="0" w:tentative="0">
      <w:start w:val="105"/>
      <w:numFmt w:val="decimal"/>
      <w:lvlText w:val="%1."/>
      <w:lvlJc w:val="left"/>
      <w:rPr>
        <w:color w:val="3370FF"/>
      </w:rPr>
    </w:lvl>
  </w:abstractNum>
  <w:abstractNum w:abstractNumId="23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24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25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6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27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28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30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31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32">
    <w:nsid w:val="BCECA0B4"/>
    <w:multiLevelType w:val="singleLevel"/>
    <w:tmpl w:val="BCECA0B4"/>
    <w:lvl w:ilvl="0" w:tentative="0">
      <w:start w:val="97"/>
      <w:numFmt w:val="decimal"/>
      <w:lvlText w:val="%1."/>
      <w:lvlJc w:val="left"/>
      <w:rPr>
        <w:color w:val="3370FF"/>
      </w:rPr>
    </w:lvl>
  </w:abstractNum>
  <w:abstractNum w:abstractNumId="33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34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3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3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50FE6B"/>
    <w:multiLevelType w:val="singleLevel"/>
    <w:tmpl w:val="BF50FE6B"/>
    <w:lvl w:ilvl="0" w:tentative="0">
      <w:start w:val="111"/>
      <w:numFmt w:val="decimal"/>
      <w:lvlText w:val="%1."/>
      <w:lvlJc w:val="left"/>
      <w:rPr>
        <w:color w:val="3370FF"/>
      </w:rPr>
    </w:lvl>
  </w:abstractNum>
  <w:abstractNum w:abstractNumId="38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39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40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1">
    <w:nsid w:val="C90D1B09"/>
    <w:multiLevelType w:val="singleLevel"/>
    <w:tmpl w:val="C90D1B09"/>
    <w:lvl w:ilvl="0" w:tentative="0">
      <w:start w:val="112"/>
      <w:numFmt w:val="decimal"/>
      <w:lvlText w:val="%1."/>
      <w:lvlJc w:val="left"/>
      <w:rPr>
        <w:color w:val="3370FF"/>
      </w:rPr>
    </w:lvl>
  </w:abstractNum>
  <w:abstractNum w:abstractNumId="42">
    <w:nsid w:val="CD699D1D"/>
    <w:multiLevelType w:val="singleLevel"/>
    <w:tmpl w:val="CD699D1D"/>
    <w:lvl w:ilvl="0" w:tentative="0">
      <w:start w:val="123"/>
      <w:numFmt w:val="decimal"/>
      <w:lvlText w:val="%1."/>
      <w:lvlJc w:val="left"/>
      <w:rPr>
        <w:color w:val="3370FF"/>
      </w:rPr>
    </w:lvl>
  </w:abstractNum>
  <w:abstractNum w:abstractNumId="4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D1EB1714"/>
    <w:multiLevelType w:val="singleLevel"/>
    <w:tmpl w:val="D1EB1714"/>
    <w:lvl w:ilvl="0" w:tentative="0">
      <w:start w:val="94"/>
      <w:numFmt w:val="decimal"/>
      <w:lvlText w:val="%1."/>
      <w:lvlJc w:val="left"/>
      <w:rPr>
        <w:color w:val="3370FF"/>
      </w:rPr>
    </w:lvl>
  </w:abstractNum>
  <w:abstractNum w:abstractNumId="45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46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7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48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9">
    <w:nsid w:val="E0294EC7"/>
    <w:multiLevelType w:val="singleLevel"/>
    <w:tmpl w:val="E0294EC7"/>
    <w:lvl w:ilvl="0" w:tentative="0">
      <w:start w:val="102"/>
      <w:numFmt w:val="decimal"/>
      <w:lvlText w:val="%1."/>
      <w:lvlJc w:val="left"/>
      <w:rPr>
        <w:color w:val="3370FF"/>
      </w:rPr>
    </w:lvl>
  </w:abstractNum>
  <w:abstractNum w:abstractNumId="50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51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52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53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54">
    <w:nsid w:val="F3A33954"/>
    <w:multiLevelType w:val="singleLevel"/>
    <w:tmpl w:val="F3A33954"/>
    <w:lvl w:ilvl="0" w:tentative="0">
      <w:start w:val="115"/>
      <w:numFmt w:val="decimal"/>
      <w:lvlText w:val="%1."/>
      <w:lvlJc w:val="left"/>
      <w:rPr>
        <w:color w:val="3370FF"/>
      </w:rPr>
    </w:lvl>
  </w:abstractNum>
  <w:abstractNum w:abstractNumId="55">
    <w:nsid w:val="F4A942FE"/>
    <w:multiLevelType w:val="singleLevel"/>
    <w:tmpl w:val="F4A942FE"/>
    <w:lvl w:ilvl="0" w:tentative="0">
      <w:start w:val="113"/>
      <w:numFmt w:val="decimal"/>
      <w:lvlText w:val="%1."/>
      <w:lvlJc w:val="left"/>
      <w:rPr>
        <w:color w:val="3370FF"/>
      </w:rPr>
    </w:lvl>
  </w:abstractNum>
  <w:abstractNum w:abstractNumId="56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7">
    <w:nsid w:val="F585BF25"/>
    <w:multiLevelType w:val="singleLevel"/>
    <w:tmpl w:val="F585BF25"/>
    <w:lvl w:ilvl="0" w:tentative="0">
      <w:start w:val="98"/>
      <w:numFmt w:val="decimal"/>
      <w:lvlText w:val="%1."/>
      <w:lvlJc w:val="left"/>
      <w:rPr>
        <w:color w:val="3370FF"/>
      </w:rPr>
    </w:lvl>
  </w:abstractNum>
  <w:abstractNum w:abstractNumId="58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59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60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6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01836A6D"/>
    <w:multiLevelType w:val="singleLevel"/>
    <w:tmpl w:val="01836A6D"/>
    <w:lvl w:ilvl="0" w:tentative="0">
      <w:start w:val="109"/>
      <w:numFmt w:val="decimal"/>
      <w:lvlText w:val="%1."/>
      <w:lvlJc w:val="left"/>
      <w:rPr>
        <w:color w:val="3370FF"/>
      </w:rPr>
    </w:lvl>
  </w:abstractNum>
  <w:abstractNum w:abstractNumId="6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4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65">
    <w:nsid w:val="03C240C0"/>
    <w:multiLevelType w:val="singleLevel"/>
    <w:tmpl w:val="03C240C0"/>
    <w:lvl w:ilvl="0" w:tentative="0">
      <w:start w:val="119"/>
      <w:numFmt w:val="decimal"/>
      <w:lvlText w:val="%1."/>
      <w:lvlJc w:val="left"/>
      <w:rPr>
        <w:color w:val="3370FF"/>
      </w:rPr>
    </w:lvl>
  </w:abstractNum>
  <w:abstractNum w:abstractNumId="6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7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68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69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70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71">
    <w:nsid w:val="10D591E5"/>
    <w:multiLevelType w:val="singleLevel"/>
    <w:tmpl w:val="10D591E5"/>
    <w:lvl w:ilvl="0" w:tentative="0">
      <w:start w:val="100"/>
      <w:numFmt w:val="decimal"/>
      <w:lvlText w:val="%1."/>
      <w:lvlJc w:val="left"/>
      <w:rPr>
        <w:color w:val="3370FF"/>
      </w:rPr>
    </w:lvl>
  </w:abstractNum>
  <w:abstractNum w:abstractNumId="72">
    <w:nsid w:val="10F0DB0B"/>
    <w:multiLevelType w:val="singleLevel"/>
    <w:tmpl w:val="10F0DB0B"/>
    <w:lvl w:ilvl="0" w:tentative="0">
      <w:start w:val="127"/>
      <w:numFmt w:val="decimal"/>
      <w:lvlText w:val="%1."/>
      <w:lvlJc w:val="left"/>
      <w:rPr>
        <w:color w:val="3370FF"/>
      </w:rPr>
    </w:lvl>
  </w:abstractNum>
  <w:abstractNum w:abstractNumId="73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74">
    <w:nsid w:val="1450273B"/>
    <w:multiLevelType w:val="singleLevel"/>
    <w:tmpl w:val="1450273B"/>
    <w:lvl w:ilvl="0" w:tentative="0">
      <w:start w:val="93"/>
      <w:numFmt w:val="decimal"/>
      <w:lvlText w:val="%1."/>
      <w:lvlJc w:val="left"/>
      <w:rPr>
        <w:color w:val="3370FF"/>
      </w:rPr>
    </w:lvl>
  </w:abstractNum>
  <w:abstractNum w:abstractNumId="75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76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77">
    <w:nsid w:val="1AD50295"/>
    <w:multiLevelType w:val="singleLevel"/>
    <w:tmpl w:val="1AD50295"/>
    <w:lvl w:ilvl="0" w:tentative="0">
      <w:start w:val="103"/>
      <w:numFmt w:val="decimal"/>
      <w:lvlText w:val="%1."/>
      <w:lvlJc w:val="left"/>
      <w:rPr>
        <w:color w:val="3370FF"/>
      </w:rPr>
    </w:lvl>
  </w:abstractNum>
  <w:abstractNum w:abstractNumId="78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79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80">
    <w:nsid w:val="21B3B1B1"/>
    <w:multiLevelType w:val="singleLevel"/>
    <w:tmpl w:val="21B3B1B1"/>
    <w:lvl w:ilvl="0" w:tentative="0">
      <w:start w:val="117"/>
      <w:numFmt w:val="decimal"/>
      <w:lvlText w:val="%1."/>
      <w:lvlJc w:val="left"/>
      <w:rPr>
        <w:color w:val="3370FF"/>
      </w:rPr>
    </w:lvl>
  </w:abstractNum>
  <w:abstractNum w:abstractNumId="81">
    <w:nsid w:val="227C9188"/>
    <w:multiLevelType w:val="singleLevel"/>
    <w:tmpl w:val="227C9188"/>
    <w:lvl w:ilvl="0" w:tentative="0">
      <w:start w:val="130"/>
      <w:numFmt w:val="decimal"/>
      <w:lvlText w:val="%1."/>
      <w:lvlJc w:val="left"/>
      <w:rPr>
        <w:color w:val="3370FF"/>
      </w:rPr>
    </w:lvl>
  </w:abstractNum>
  <w:abstractNum w:abstractNumId="82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83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84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5">
    <w:nsid w:val="251342A6"/>
    <w:multiLevelType w:val="singleLevel"/>
    <w:tmpl w:val="251342A6"/>
    <w:lvl w:ilvl="0" w:tentative="0">
      <w:start w:val="125"/>
      <w:numFmt w:val="decimal"/>
      <w:lvlText w:val="%1."/>
      <w:lvlJc w:val="left"/>
      <w:rPr>
        <w:color w:val="3370FF"/>
      </w:rPr>
    </w:lvl>
  </w:abstractNum>
  <w:abstractNum w:abstractNumId="86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7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8">
    <w:nsid w:val="2B3F3F89"/>
    <w:multiLevelType w:val="singleLevel"/>
    <w:tmpl w:val="2B3F3F89"/>
    <w:lvl w:ilvl="0" w:tentative="0">
      <w:start w:val="121"/>
      <w:numFmt w:val="decimal"/>
      <w:lvlText w:val="%1."/>
      <w:lvlJc w:val="left"/>
      <w:rPr>
        <w:color w:val="3370FF"/>
      </w:rPr>
    </w:lvl>
  </w:abstractNum>
  <w:abstractNum w:abstractNumId="89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90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91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92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93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94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95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96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97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98">
    <w:nsid w:val="40F245EA"/>
    <w:multiLevelType w:val="singleLevel"/>
    <w:tmpl w:val="40F245EA"/>
    <w:lvl w:ilvl="0" w:tentative="0">
      <w:start w:val="126"/>
      <w:numFmt w:val="decimal"/>
      <w:lvlText w:val="%1."/>
      <w:lvlJc w:val="left"/>
      <w:rPr>
        <w:color w:val="3370FF"/>
      </w:rPr>
    </w:lvl>
  </w:abstractNum>
  <w:abstractNum w:abstractNumId="99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100">
    <w:nsid w:val="4A51D704"/>
    <w:multiLevelType w:val="singleLevel"/>
    <w:tmpl w:val="4A51D704"/>
    <w:lvl w:ilvl="0" w:tentative="0">
      <w:start w:val="104"/>
      <w:numFmt w:val="decimal"/>
      <w:lvlText w:val="%1."/>
      <w:lvlJc w:val="left"/>
      <w:rPr>
        <w:color w:val="3370FF"/>
      </w:rPr>
    </w:lvl>
  </w:abstractNum>
  <w:abstractNum w:abstractNumId="10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102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103">
    <w:nsid w:val="4CD1E351"/>
    <w:multiLevelType w:val="singleLevel"/>
    <w:tmpl w:val="4CD1E351"/>
    <w:lvl w:ilvl="0" w:tentative="0">
      <w:start w:val="99"/>
      <w:numFmt w:val="decimal"/>
      <w:lvlText w:val="%1."/>
      <w:lvlJc w:val="left"/>
      <w:rPr>
        <w:color w:val="3370FF"/>
      </w:rPr>
    </w:lvl>
  </w:abstractNum>
  <w:abstractNum w:abstractNumId="104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105">
    <w:nsid w:val="4D63189B"/>
    <w:multiLevelType w:val="singleLevel"/>
    <w:tmpl w:val="4D63189B"/>
    <w:lvl w:ilvl="0" w:tentative="0">
      <w:start w:val="128"/>
      <w:numFmt w:val="decimal"/>
      <w:lvlText w:val="%1."/>
      <w:lvlJc w:val="left"/>
      <w:rPr>
        <w:color w:val="3370FF"/>
      </w:rPr>
    </w:lvl>
  </w:abstractNum>
  <w:abstractNum w:abstractNumId="106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107">
    <w:nsid w:val="4FB438A5"/>
    <w:multiLevelType w:val="singleLevel"/>
    <w:tmpl w:val="4FB438A5"/>
    <w:lvl w:ilvl="0" w:tentative="0">
      <w:start w:val="129"/>
      <w:numFmt w:val="decimal"/>
      <w:lvlText w:val="%1."/>
      <w:lvlJc w:val="left"/>
      <w:rPr>
        <w:color w:val="3370FF"/>
      </w:rPr>
    </w:lvl>
  </w:abstractNum>
  <w:abstractNum w:abstractNumId="108">
    <w:nsid w:val="51C4BC33"/>
    <w:multiLevelType w:val="singleLevel"/>
    <w:tmpl w:val="51C4BC33"/>
    <w:lvl w:ilvl="0" w:tentative="0">
      <w:start w:val="122"/>
      <w:numFmt w:val="decimal"/>
      <w:lvlText w:val="%1."/>
      <w:lvlJc w:val="left"/>
      <w:rPr>
        <w:color w:val="3370FF"/>
      </w:rPr>
    </w:lvl>
  </w:abstractNum>
  <w:abstractNum w:abstractNumId="109">
    <w:nsid w:val="54701CA1"/>
    <w:multiLevelType w:val="singleLevel"/>
    <w:tmpl w:val="54701CA1"/>
    <w:lvl w:ilvl="0" w:tentative="0">
      <w:start w:val="116"/>
      <w:numFmt w:val="decimal"/>
      <w:lvlText w:val="%1."/>
      <w:lvlJc w:val="left"/>
      <w:rPr>
        <w:color w:val="3370FF"/>
      </w:rPr>
    </w:lvl>
  </w:abstractNum>
  <w:abstractNum w:abstractNumId="110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1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11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4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115">
    <w:nsid w:val="5FCE4367"/>
    <w:multiLevelType w:val="singleLevel"/>
    <w:tmpl w:val="5FCE4367"/>
    <w:lvl w:ilvl="0" w:tentative="0">
      <w:start w:val="114"/>
      <w:numFmt w:val="decimal"/>
      <w:lvlText w:val="%1."/>
      <w:lvlJc w:val="left"/>
      <w:rPr>
        <w:color w:val="3370FF"/>
      </w:rPr>
    </w:lvl>
  </w:abstractNum>
  <w:abstractNum w:abstractNumId="116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117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18">
    <w:nsid w:val="610EFE5C"/>
    <w:multiLevelType w:val="singleLevel"/>
    <w:tmpl w:val="610EFE5C"/>
    <w:lvl w:ilvl="0" w:tentative="0">
      <w:start w:val="106"/>
      <w:numFmt w:val="decimal"/>
      <w:lvlText w:val="%1."/>
      <w:lvlJc w:val="left"/>
      <w:rPr>
        <w:color w:val="3370FF"/>
      </w:rPr>
    </w:lvl>
  </w:abstractNum>
  <w:abstractNum w:abstractNumId="119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20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121">
    <w:nsid w:val="68B298F7"/>
    <w:multiLevelType w:val="singleLevel"/>
    <w:tmpl w:val="68B298F7"/>
    <w:lvl w:ilvl="0" w:tentative="0">
      <w:start w:val="95"/>
      <w:numFmt w:val="decimal"/>
      <w:lvlText w:val="%1."/>
      <w:lvlJc w:val="left"/>
      <w:rPr>
        <w:color w:val="3370FF"/>
      </w:rPr>
    </w:lvl>
  </w:abstractNum>
  <w:abstractNum w:abstractNumId="122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12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4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125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126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27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128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29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61"/>
  </w:num>
  <w:num w:numId="2">
    <w:abstractNumId w:val="43"/>
  </w:num>
  <w:num w:numId="3">
    <w:abstractNumId w:val="111"/>
  </w:num>
  <w:num w:numId="4">
    <w:abstractNumId w:val="36"/>
  </w:num>
  <w:num w:numId="5">
    <w:abstractNumId w:val="28"/>
  </w:num>
  <w:num w:numId="6">
    <w:abstractNumId w:val="66"/>
  </w:num>
  <w:num w:numId="7">
    <w:abstractNumId w:val="86"/>
  </w:num>
  <w:num w:numId="8">
    <w:abstractNumId w:val="123"/>
  </w:num>
  <w:num w:numId="9">
    <w:abstractNumId w:val="63"/>
  </w:num>
  <w:num w:numId="10">
    <w:abstractNumId w:val="9"/>
  </w:num>
  <w:num w:numId="11">
    <w:abstractNumId w:val="87"/>
  </w:num>
  <w:num w:numId="12">
    <w:abstractNumId w:val="113"/>
  </w:num>
  <w:num w:numId="13">
    <w:abstractNumId w:val="40"/>
  </w:num>
  <w:num w:numId="14">
    <w:abstractNumId w:val="104"/>
  </w:num>
  <w:num w:numId="15">
    <w:abstractNumId w:val="56"/>
  </w:num>
  <w:num w:numId="16">
    <w:abstractNumId w:val="84"/>
  </w:num>
  <w:num w:numId="17">
    <w:abstractNumId w:val="48"/>
  </w:num>
  <w:num w:numId="18">
    <w:abstractNumId w:val="46"/>
  </w:num>
  <w:num w:numId="19">
    <w:abstractNumId w:val="16"/>
  </w:num>
  <w:num w:numId="20">
    <w:abstractNumId w:val="101"/>
  </w:num>
  <w:num w:numId="21">
    <w:abstractNumId w:val="117"/>
  </w:num>
  <w:num w:numId="22">
    <w:abstractNumId w:val="69"/>
  </w:num>
  <w:num w:numId="23">
    <w:abstractNumId w:val="99"/>
  </w:num>
  <w:num w:numId="24">
    <w:abstractNumId w:val="25"/>
  </w:num>
  <w:num w:numId="25">
    <w:abstractNumId w:val="128"/>
  </w:num>
  <w:num w:numId="26">
    <w:abstractNumId w:val="126"/>
  </w:num>
  <w:num w:numId="27">
    <w:abstractNumId w:val="35"/>
  </w:num>
  <w:num w:numId="28">
    <w:abstractNumId w:val="119"/>
  </w:num>
  <w:num w:numId="29">
    <w:abstractNumId w:val="10"/>
  </w:num>
  <w:num w:numId="30">
    <w:abstractNumId w:val="95"/>
  </w:num>
  <w:num w:numId="31">
    <w:abstractNumId w:val="4"/>
  </w:num>
  <w:num w:numId="32">
    <w:abstractNumId w:val="110"/>
  </w:num>
  <w:num w:numId="33">
    <w:abstractNumId w:val="129"/>
  </w:num>
  <w:num w:numId="34">
    <w:abstractNumId w:val="1"/>
  </w:num>
  <w:num w:numId="35">
    <w:abstractNumId w:val="83"/>
  </w:num>
  <w:num w:numId="36">
    <w:abstractNumId w:val="106"/>
  </w:num>
  <w:num w:numId="37">
    <w:abstractNumId w:val="59"/>
  </w:num>
  <w:num w:numId="38">
    <w:abstractNumId w:val="50"/>
  </w:num>
  <w:num w:numId="39">
    <w:abstractNumId w:val="91"/>
  </w:num>
  <w:num w:numId="40">
    <w:abstractNumId w:val="127"/>
  </w:num>
  <w:num w:numId="41">
    <w:abstractNumId w:val="31"/>
  </w:num>
  <w:num w:numId="42">
    <w:abstractNumId w:val="7"/>
  </w:num>
  <w:num w:numId="43">
    <w:abstractNumId w:val="30"/>
  </w:num>
  <w:num w:numId="44">
    <w:abstractNumId w:val="114"/>
  </w:num>
  <w:num w:numId="45">
    <w:abstractNumId w:val="3"/>
  </w:num>
  <w:num w:numId="46">
    <w:abstractNumId w:val="76"/>
  </w:num>
  <w:num w:numId="47">
    <w:abstractNumId w:val="6"/>
  </w:num>
  <w:num w:numId="48">
    <w:abstractNumId w:val="116"/>
  </w:num>
  <w:num w:numId="49">
    <w:abstractNumId w:val="124"/>
  </w:num>
  <w:num w:numId="50">
    <w:abstractNumId w:val="102"/>
  </w:num>
  <w:num w:numId="51">
    <w:abstractNumId w:val="92"/>
  </w:num>
  <w:num w:numId="52">
    <w:abstractNumId w:val="120"/>
  </w:num>
  <w:num w:numId="53">
    <w:abstractNumId w:val="67"/>
  </w:num>
  <w:num w:numId="54">
    <w:abstractNumId w:val="68"/>
  </w:num>
  <w:num w:numId="55">
    <w:abstractNumId w:val="45"/>
  </w:num>
  <w:num w:numId="56">
    <w:abstractNumId w:val="93"/>
  </w:num>
  <w:num w:numId="57">
    <w:abstractNumId w:val="79"/>
  </w:num>
  <w:num w:numId="58">
    <w:abstractNumId w:val="53"/>
  </w:num>
  <w:num w:numId="59">
    <w:abstractNumId w:val="82"/>
  </w:num>
  <w:num w:numId="60">
    <w:abstractNumId w:val="27"/>
  </w:num>
  <w:num w:numId="61">
    <w:abstractNumId w:val="97"/>
  </w:num>
  <w:num w:numId="62">
    <w:abstractNumId w:val="70"/>
  </w:num>
  <w:num w:numId="63">
    <w:abstractNumId w:val="94"/>
  </w:num>
  <w:num w:numId="64">
    <w:abstractNumId w:val="64"/>
  </w:num>
  <w:num w:numId="65">
    <w:abstractNumId w:val="38"/>
  </w:num>
  <w:num w:numId="66">
    <w:abstractNumId w:val="73"/>
  </w:num>
  <w:num w:numId="67">
    <w:abstractNumId w:val="26"/>
  </w:num>
  <w:num w:numId="68">
    <w:abstractNumId w:val="96"/>
  </w:num>
  <w:num w:numId="69">
    <w:abstractNumId w:val="21"/>
  </w:num>
  <w:num w:numId="70">
    <w:abstractNumId w:val="58"/>
  </w:num>
  <w:num w:numId="71">
    <w:abstractNumId w:val="90"/>
  </w:num>
  <w:num w:numId="72">
    <w:abstractNumId w:val="60"/>
  </w:num>
  <w:num w:numId="73">
    <w:abstractNumId w:val="75"/>
  </w:num>
  <w:num w:numId="74">
    <w:abstractNumId w:val="122"/>
  </w:num>
  <w:num w:numId="75">
    <w:abstractNumId w:val="51"/>
  </w:num>
  <w:num w:numId="76">
    <w:abstractNumId w:val="39"/>
  </w:num>
  <w:num w:numId="77">
    <w:abstractNumId w:val="20"/>
  </w:num>
  <w:num w:numId="78">
    <w:abstractNumId w:val="125"/>
  </w:num>
  <w:num w:numId="79">
    <w:abstractNumId w:val="47"/>
  </w:num>
  <w:num w:numId="80">
    <w:abstractNumId w:val="29"/>
  </w:num>
  <w:num w:numId="81">
    <w:abstractNumId w:val="89"/>
  </w:num>
  <w:num w:numId="82">
    <w:abstractNumId w:val="52"/>
  </w:num>
  <w:num w:numId="83">
    <w:abstractNumId w:val="13"/>
  </w:num>
  <w:num w:numId="84">
    <w:abstractNumId w:val="112"/>
  </w:num>
  <w:num w:numId="85">
    <w:abstractNumId w:val="33"/>
  </w:num>
  <w:num w:numId="86">
    <w:abstractNumId w:val="24"/>
  </w:num>
  <w:num w:numId="87">
    <w:abstractNumId w:val="11"/>
  </w:num>
  <w:num w:numId="88">
    <w:abstractNumId w:val="17"/>
  </w:num>
  <w:num w:numId="89">
    <w:abstractNumId w:val="23"/>
  </w:num>
  <w:num w:numId="90">
    <w:abstractNumId w:val="8"/>
  </w:num>
  <w:num w:numId="91">
    <w:abstractNumId w:val="78"/>
  </w:num>
  <w:num w:numId="92">
    <w:abstractNumId w:val="34"/>
  </w:num>
  <w:num w:numId="93">
    <w:abstractNumId w:val="74"/>
  </w:num>
  <w:num w:numId="94">
    <w:abstractNumId w:val="44"/>
  </w:num>
  <w:num w:numId="95">
    <w:abstractNumId w:val="121"/>
  </w:num>
  <w:num w:numId="96">
    <w:abstractNumId w:val="0"/>
  </w:num>
  <w:num w:numId="97">
    <w:abstractNumId w:val="32"/>
  </w:num>
  <w:num w:numId="98">
    <w:abstractNumId w:val="57"/>
  </w:num>
  <w:num w:numId="99">
    <w:abstractNumId w:val="103"/>
  </w:num>
  <w:num w:numId="100">
    <w:abstractNumId w:val="71"/>
  </w:num>
  <w:num w:numId="101">
    <w:abstractNumId w:val="14"/>
  </w:num>
  <w:num w:numId="102">
    <w:abstractNumId w:val="49"/>
  </w:num>
  <w:num w:numId="103">
    <w:abstractNumId w:val="77"/>
  </w:num>
  <w:num w:numId="104">
    <w:abstractNumId w:val="100"/>
  </w:num>
  <w:num w:numId="105">
    <w:abstractNumId w:val="22"/>
  </w:num>
  <w:num w:numId="106">
    <w:abstractNumId w:val="118"/>
  </w:num>
  <w:num w:numId="107">
    <w:abstractNumId w:val="2"/>
  </w:num>
  <w:num w:numId="108">
    <w:abstractNumId w:val="5"/>
  </w:num>
  <w:num w:numId="109">
    <w:abstractNumId w:val="62"/>
  </w:num>
  <w:num w:numId="110">
    <w:abstractNumId w:val="19"/>
  </w:num>
  <w:num w:numId="111">
    <w:abstractNumId w:val="37"/>
  </w:num>
  <w:num w:numId="112">
    <w:abstractNumId w:val="41"/>
  </w:num>
  <w:num w:numId="113">
    <w:abstractNumId w:val="55"/>
  </w:num>
  <w:num w:numId="114">
    <w:abstractNumId w:val="115"/>
  </w:num>
  <w:num w:numId="115">
    <w:abstractNumId w:val="54"/>
  </w:num>
  <w:num w:numId="116">
    <w:abstractNumId w:val="109"/>
  </w:num>
  <w:num w:numId="117">
    <w:abstractNumId w:val="80"/>
  </w:num>
  <w:num w:numId="118">
    <w:abstractNumId w:val="12"/>
  </w:num>
  <w:num w:numId="119">
    <w:abstractNumId w:val="65"/>
  </w:num>
  <w:num w:numId="120">
    <w:abstractNumId w:val="18"/>
  </w:num>
  <w:num w:numId="121">
    <w:abstractNumId w:val="88"/>
  </w:num>
  <w:num w:numId="122">
    <w:abstractNumId w:val="108"/>
  </w:num>
  <w:num w:numId="123">
    <w:abstractNumId w:val="42"/>
  </w:num>
  <w:num w:numId="124">
    <w:abstractNumId w:val="15"/>
  </w:num>
  <w:num w:numId="125">
    <w:abstractNumId w:val="85"/>
  </w:num>
  <w:num w:numId="126">
    <w:abstractNumId w:val="98"/>
  </w:num>
  <w:num w:numId="127">
    <w:abstractNumId w:val="72"/>
  </w:num>
  <w:num w:numId="128">
    <w:abstractNumId w:val="105"/>
  </w:num>
  <w:num w:numId="129">
    <w:abstractNumId w:val="107"/>
  </w:num>
  <w:num w:numId="130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B0325"/>
    <w:rsid w:val="2A050A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4956</Words>
  <Characters>5608</Characters>
  <TotalTime>0</TotalTime>
  <ScaleCrop>false</ScaleCrop>
  <LinksUpToDate>false</LinksUpToDate>
  <CharactersWithSpaces>6910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2026-04-06T03:47:00Z</dcterms:created>
  <dc:creator>Apache POI</dc:creator>
  <cp:lastModifiedBy>不要念名字</cp:lastModifiedBy>
  <dcterms:modified xsi:type="dcterms:W3CDTF">2026-04-06T03:48:17Z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eyJoZGlkIjoiY2MwNmZjMDEwMThhNzc3NWRmNWZlNmIzZmM2MDBiMDAiLCJ1c2VySWQiOiIzNjY3NjU2ODgifQ==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F491B0CF053A481E9F757946ED79D57B_13</vt:lpwstr>
  </property>
</Properties>
</file>