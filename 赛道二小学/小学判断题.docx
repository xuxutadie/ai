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C1024">
      <w:pPr>
        <w:spacing w:before="480" w:after="480" w:line="288" w:lineRule="auto"/>
        <w:ind w:left="0"/>
      </w:pPr>
    </w:p>
    <w:p w14:paraId="46E6377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智能语音助手属于人工智能应用。（）</w:t>
      </w:r>
    </w:p>
    <w:p w14:paraId="36909CBE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6EDCA56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使用AI工具可以随意输入家庭住址、身份证号等隐私信息。（）</w:t>
      </w:r>
    </w:p>
    <w:p w14:paraId="2C191B25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3B475C4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人工智能可以完全替代人类的情感与创新思维。（）</w:t>
      </w:r>
    </w:p>
    <w:p w14:paraId="38DBFB59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5788391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给AI的提示词越模糊，生成内容越准确。（）</w:t>
      </w:r>
    </w:p>
    <w:p w14:paraId="4B62DC5F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150D512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人脸识别解锁手机运用了图像识别技术。（）</w:t>
      </w:r>
    </w:p>
    <w:p w14:paraId="7A06F6CB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69F386C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使用AI工具可以抄袭他人作品，不用尊重版权。（）</w:t>
      </w:r>
    </w:p>
    <w:p w14:paraId="370FBB70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492AB6C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人工智能伦理要求我们不制造、不传播虚假信息。（）</w:t>
      </w:r>
    </w:p>
    <w:p w14:paraId="374968DE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2ECA2D1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普通铅笔属于人工智能工具。（）</w:t>
      </w:r>
    </w:p>
    <w:p w14:paraId="0381493A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7BA311F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语音识别技术能把声音转换成文字。（）</w:t>
      </w:r>
    </w:p>
    <w:p w14:paraId="127E0377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25AFCA5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AI生成的内容永远正确，不用判断真假。（）</w:t>
      </w:r>
    </w:p>
    <w:p w14:paraId="7BE5B33B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0BBF683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小学生可以私自使用未备案的非法AI工具。（）</w:t>
      </w:r>
    </w:p>
    <w:p w14:paraId="19192B68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4B66DAB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智能扫地机器人是人工智能在生活中的应用。（）</w:t>
      </w:r>
    </w:p>
    <w:p w14:paraId="3090EB24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548AFA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使用AI工具时，要遵守国家法律法规与伦理规范。（）</w:t>
      </w:r>
    </w:p>
    <w:p w14:paraId="68EEA48B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1E314D6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给AI写提示词要用文明、清晰的语言。（）</w:t>
      </w:r>
    </w:p>
    <w:p w14:paraId="172A617E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046DAB4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人工智能的英文缩写是AI。（）</w:t>
      </w:r>
    </w:p>
    <w:p w14:paraId="310C66F2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3C72962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泄露他人隐私违反人工智能伦理。（）</w:t>
      </w:r>
    </w:p>
    <w:p w14:paraId="75990611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D8575A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手工画画属于人工智能应用。（）</w:t>
      </w:r>
    </w:p>
    <w:p w14:paraId="63F29BE0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7AB4D13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自然语言处理能让机器理解人类的语言。（）</w:t>
      </w:r>
    </w:p>
    <w:p w14:paraId="56F45AAB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671FBBB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可以用AI工具生成暴力、低俗的不良内容。（）</w:t>
      </w:r>
    </w:p>
    <w:p w14:paraId="68E6F2DA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06E1C92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人工智能可以辅助我们学习知识和创作作品。（）</w:t>
      </w:r>
    </w:p>
    <w:p w14:paraId="059DB6E8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78CE8EA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保护个人隐私是使用AI的基本要求。（）</w:t>
      </w:r>
    </w:p>
    <w:p w14:paraId="7AAE0D1A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24B3743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智能翻译软件运用了人工智能技术。（）</w:t>
      </w:r>
    </w:p>
    <w:p w14:paraId="4CF9CD7F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5A67D82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人工智能的核心是模拟、延伸人类智能。（）</w:t>
      </w:r>
    </w:p>
    <w:p w14:paraId="57A9C122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7DA0C9D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可以用AI工具代写作业、考试作弊。（）</w:t>
      </w:r>
    </w:p>
    <w:p w14:paraId="527C1E14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7C6B11F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图像分类技术能识别花草、动物等物品。（）</w:t>
      </w:r>
    </w:p>
    <w:p w14:paraId="6EA6C498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031F313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人机协作是使用AI创作的正确方式。（）</w:t>
      </w:r>
    </w:p>
    <w:p w14:paraId="3AF96354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0C397C6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盗版、破解版AI工具可以随意使用。（）</w:t>
      </w:r>
    </w:p>
    <w:p w14:paraId="4BCE273D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7E94ABD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智能导航属于人工智能的典型应用。（）</w:t>
      </w:r>
    </w:p>
    <w:p w14:paraId="5F7A4BD0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5542490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人工智能伦理包括公平、诚信、尊重他人。（）</w:t>
      </w:r>
    </w:p>
    <w:p w14:paraId="6FD554F0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2F346D4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提示词可以包含辱骂性、违法违规的指令。（）</w:t>
      </w:r>
    </w:p>
    <w:p w14:paraId="24290A77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3CD92BC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人类有情感和道德判断能力，人工智能没有。（）</w:t>
      </w:r>
    </w:p>
    <w:p w14:paraId="7C6C370F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1D76BE95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可以用AI工具传播谣言、虚假信息。（）</w:t>
      </w:r>
    </w:p>
    <w:p w14:paraId="3BFDC13D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35D2A9D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小学阶段学习AI的重点是基本认知和简单操作。（）</w:t>
      </w:r>
    </w:p>
    <w:p w14:paraId="216BD539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1A6F32C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智能音箱能听懂语音指令，运用了语音识别技术。（）</w:t>
      </w:r>
    </w:p>
    <w:p w14:paraId="7D19AB43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01E57064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传统计算器和人工智能的功能完全一样。（）</w:t>
      </w:r>
    </w:p>
    <w:p w14:paraId="69A80601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034FF36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绿色低碳生活包括节约用电、做好垃圾分类。（）</w:t>
      </w:r>
    </w:p>
    <w:p w14:paraId="527CEB3F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22B1A65C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使用AI工具可以随意泄露同学、朋友的隐私。（）</w:t>
      </w:r>
    </w:p>
    <w:p w14:paraId="3E240E99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5EF23EB9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语音合成技术能把文字变成声音。（）</w:t>
      </w:r>
    </w:p>
    <w:p w14:paraId="6A420649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6C06F68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人工智能可以帮助我们提高生活和学习的效率。（）</w:t>
      </w:r>
    </w:p>
    <w:p w14:paraId="6F598BDB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2D70F888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可以不看使用规则，随意操作AI工具。（）</w:t>
      </w:r>
    </w:p>
    <w:p w14:paraId="58272A6D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3CDF1AE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智能客服运用了自然语言处理技术。（）</w:t>
      </w:r>
    </w:p>
    <w:p w14:paraId="0233902A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6BE6E89A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健康生活包括合理运动、均衡饮食。（）</w:t>
      </w:r>
    </w:p>
    <w:p w14:paraId="7FF6ECFC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7813F59A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AI生成内容出现错误，我们要及时修正。（）</w:t>
      </w:r>
    </w:p>
    <w:p w14:paraId="4BDB5BD0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776CBB32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智能汽车的驾驶辅助功能是人工智能的应用。（）</w:t>
      </w:r>
    </w:p>
    <w:p w14:paraId="64763526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6AC8087E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尊重知识产权是使用AI的基本道德。（）</w:t>
      </w:r>
    </w:p>
    <w:p w14:paraId="59CA05EC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577D57CD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人工智能会取代人类所有的工作。（）</w:t>
      </w:r>
    </w:p>
    <w:p w14:paraId="6E45ED59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7C7FB24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小学生使用AI工具需要家长、老师的指导。（）</w:t>
      </w:r>
    </w:p>
    <w:p w14:paraId="0EA7B1C7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F2392E3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智能照明的自动感应开关运用了AI技术。（）</w:t>
      </w:r>
    </w:p>
    <w:p w14:paraId="0DDA735A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66B5902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可以用AI工具生成虚假证件、违法违规内容。（）</w:t>
      </w:r>
    </w:p>
    <w:p w14:paraId="1033E2A2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7836F29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人工智能的发展要遵守法律与伦理规范。（）</w:t>
      </w:r>
    </w:p>
    <w:p w14:paraId="572978EB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733A5482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手工折纸属于人工智能技术。（）</w:t>
      </w:r>
    </w:p>
    <w:p w14:paraId="0546DE39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210899BC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绿色出行包括步行、骑自行车、乘坐公共交通。（）</w:t>
      </w:r>
    </w:p>
    <w:p w14:paraId="0291889D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6C243639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AI工具的作用是辅助人类，不是取代人类。（）</w:t>
      </w:r>
    </w:p>
    <w:p w14:paraId="6381F0A7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B639A27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可以盲目依赖AI工具，不用自己独立思考。（）</w:t>
      </w:r>
    </w:p>
    <w:p w14:paraId="10CF89AC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081BA0AB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智能分类垃圾桶运用了图像识别技术。（）</w:t>
      </w:r>
    </w:p>
    <w:p w14:paraId="2F7E591B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334FC14F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提示词越具体，AI生成的结果越符合需求。（）</w:t>
      </w:r>
    </w:p>
    <w:p w14:paraId="7348B4B6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A7ED8B5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泄露个人身份证号属于典型的隐私泄露。（）</w:t>
      </w:r>
    </w:p>
    <w:p w14:paraId="2285210A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366E5E7E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人工智能的应用领域包括教育、生活、交通。（）</w:t>
      </w:r>
    </w:p>
    <w:p w14:paraId="0B3CF8BB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0C9D1F0D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可以用AI工具恶搞、欺凌同学。（）</w:t>
      </w:r>
    </w:p>
    <w:p w14:paraId="04E393C9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557D1AEC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智能手环监测健康是人工智能的应用。（）</w:t>
      </w:r>
    </w:p>
    <w:p w14:paraId="0783281E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37052440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机器学习是人工智能的基础技术之一。（）</w:t>
      </w:r>
    </w:p>
    <w:p w14:paraId="2976EB4A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01B303A8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健康生活不包括沉迷电子产品的行为。（）</w:t>
      </w:r>
    </w:p>
    <w:p w14:paraId="58B3F4E7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CB57875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人工智能生成内容可能出现错误（AI幻觉）。（）</w:t>
      </w:r>
    </w:p>
    <w:p w14:paraId="60163A8C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075C76F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智能快递柜的人脸识别是AI应用。（）</w:t>
      </w:r>
    </w:p>
    <w:p w14:paraId="4A9760DD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6A062D54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可以抄袭AI生成的他人作品当作自己的。（）</w:t>
      </w:r>
    </w:p>
    <w:p w14:paraId="20A58379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7F440B1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使用AI工具要文明使用，遵守平台规则。（）</w:t>
      </w:r>
    </w:p>
    <w:p w14:paraId="6E789A62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7897E63A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普通风扇属于人工智能家电。（）</w:t>
      </w:r>
    </w:p>
    <w:p w14:paraId="08D3C803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4179C27F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绿色低碳的目的是保护环境、节约资源。（）</w:t>
      </w:r>
    </w:p>
    <w:p w14:paraId="34C49F60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6ACFD67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人工智能意识是指能识别生活中的AI应用。（）</w:t>
      </w:r>
    </w:p>
    <w:p w14:paraId="6E53DA0A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74B64C6A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可以用AI工具传播科普知识、正能量内容。（）</w:t>
      </w:r>
    </w:p>
    <w:p w14:paraId="1E26D2D1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02F27260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智能语音输入法运用了语音识别技术。（）</w:t>
      </w:r>
    </w:p>
    <w:p w14:paraId="57C4F1C4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31F36E69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人工智能没有伦理约束，可以随意使用。（）</w:t>
      </w:r>
    </w:p>
    <w:p w14:paraId="3B41DD60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4DAF4472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手工写字属于人工智能应用。（）</w:t>
      </w:r>
    </w:p>
    <w:p w14:paraId="177F1527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33C8F2EF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人机协作创作能结合人类创意与AI的效率。（）</w:t>
      </w:r>
    </w:p>
    <w:p w14:paraId="27043BF2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66A668A7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保护他人隐私是AI伦理的基本要求。（）</w:t>
      </w:r>
    </w:p>
    <w:p w14:paraId="17D6A6AA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DACF789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智能空调的智能控温是人工智能在家电中的应用。（）</w:t>
      </w:r>
    </w:p>
    <w:p w14:paraId="05AAF851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1178A288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可以用AI工具辅助完成公益宣传作品。（）</w:t>
      </w:r>
    </w:p>
    <w:p w14:paraId="6D0F2A59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856FBAC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AI生成内容不用判断真假，直接传播即可。（）</w:t>
      </w:r>
    </w:p>
    <w:p w14:paraId="68280638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72AAB667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小学阶段学习AI可以激发我们的科技兴趣。（）</w:t>
      </w:r>
    </w:p>
    <w:p w14:paraId="1DE0B1F5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3063A4CC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智能门锁的人脸识别是AI应用。（）</w:t>
      </w:r>
    </w:p>
    <w:p w14:paraId="1A9F2313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3752AD4F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提示词不能包含违法、违规的指令。（）</w:t>
      </w:r>
    </w:p>
    <w:p w14:paraId="2F56641E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1F4F4916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人工智能的发展要以人为本、智能向善。（）</w:t>
      </w:r>
    </w:p>
    <w:p w14:paraId="6A4F3EEB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3A617AC3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可以用AI工具破解软件、进行违规操作。（）</w:t>
      </w:r>
    </w:p>
    <w:p w14:paraId="7BDE3316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5BAE5762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图像识别技术无法自动辨别所有违法低俗内容。（）</w:t>
      </w:r>
    </w:p>
    <w:p w14:paraId="6C8B4B92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95F690F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人工智能可以帮助我们解决生活中的简单问题。（）</w:t>
      </w:r>
    </w:p>
    <w:p w14:paraId="0D83927E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1612FE21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沉迷AI工具、荒废学习是错误的行为。（）</w:t>
      </w:r>
    </w:p>
    <w:p w14:paraId="28FB2DB6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0A2666A3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智能公交调度运用了人工智能技术。（）</w:t>
      </w:r>
    </w:p>
    <w:p w14:paraId="010FAE1F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2A36B630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尊重他人劳动成果是AI使用的道德底线。（）</w:t>
      </w:r>
    </w:p>
    <w:p w14:paraId="7CB8C2F6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5DED3FF4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语音识别技术解放了双手，使用方便快捷。（）</w:t>
      </w:r>
    </w:p>
    <w:p w14:paraId="091B495A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1FE227DE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小学生不用指导，随意使用AI工具是正确的。（）</w:t>
      </w:r>
    </w:p>
    <w:p w14:paraId="2850573E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723D6079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人工智能的社会责任包括抵制虚假信息。（）</w:t>
      </w:r>
    </w:p>
    <w:p w14:paraId="5169BD55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3AE4AB2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普通手表没有AI功能，智能手表有AI功能。（）</w:t>
      </w:r>
    </w:p>
    <w:p w14:paraId="36ED656F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3BDBF2DC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绿色低碳生活不包括乱扔垃圾的行为。（）</w:t>
      </w:r>
    </w:p>
    <w:p w14:paraId="715F3786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868250B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可以用AI工具整理学习资料、讲解难题。（）</w:t>
      </w:r>
    </w:p>
    <w:p w14:paraId="57A2C32B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388C8311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AI生成内容的版权归人类创作者，不是工具厂商。（）</w:t>
      </w:r>
    </w:p>
    <w:p w14:paraId="1D121210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78D9493A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智能安防监控运用了人工智能技术。（）</w:t>
      </w:r>
    </w:p>
    <w:p w14:paraId="3C6D7D3B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BD6E5C6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人工智能只能用于娱乐，不能用于学习。（）</w:t>
      </w:r>
    </w:p>
    <w:p w14:paraId="0B79E5B0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17AC2F49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熬夜、暴饮暴食属于健康的生活习惯。（）</w:t>
      </w:r>
    </w:p>
    <w:p w14:paraId="5138404E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216FC9A6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人工智能思维包括数据思维、算法思维。（）</w:t>
      </w:r>
    </w:p>
    <w:p w14:paraId="5286A9E4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005786E8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可以用AI工具进行网络诈骗、违法犯罪。（）</w:t>
      </w:r>
    </w:p>
    <w:p w14:paraId="2A08981A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12AC33E1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智能办公中的AI写作、翻译是合规应用。（）</w:t>
      </w:r>
    </w:p>
    <w:p w14:paraId="4BFCC094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672B9BF8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人工智能的风险需要我们主动防范。（）</w:t>
      </w:r>
    </w:p>
    <w:p w14:paraId="6DA18E79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3FC6426A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手工扫地属于人工智能应用。（）</w:t>
      </w:r>
    </w:p>
    <w:p w14:paraId="37CCEE38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错</w:t>
      </w:r>
    </w:p>
    <w:p w14:paraId="3D9A53DE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学习人工智能能提升我们的科技素养。（）</w:t>
      </w:r>
    </w:p>
    <w:p w14:paraId="41CA0130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2CED948C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使用AI工具时，不能输入他人的隐私信息。（）</w:t>
      </w:r>
    </w:p>
    <w:p w14:paraId="4F410EDD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019931AA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智能电饭煲的自动控温是普通电路控制，不属于AI。（）</w:t>
      </w:r>
    </w:p>
    <w:p w14:paraId="09B3901E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FB1C4AD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用AI生成内容后，必须人工核查是否合理。（）</w:t>
      </w:r>
    </w:p>
    <w:p w14:paraId="59D3C46B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4B1C9C2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人工智能不具备独立思考的能力。（）</w:t>
      </w:r>
    </w:p>
    <w:p w14:paraId="7AD40DEB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CD4B72D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拍照识花是图像识别技术的生活应用。（）</w:t>
      </w:r>
    </w:p>
    <w:p w14:paraId="707A85F5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534D50EA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盗版AI工具存在隐私泄露、病毒风险。（）</w:t>
      </w:r>
    </w:p>
    <w:p w14:paraId="33588BAC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615727C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提示词需要写清具体要求，不能只写几个字。（）</w:t>
      </w:r>
    </w:p>
    <w:p w14:paraId="26715D70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12044395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人工智能可以辅助我们进行绘画、配音创作。（）</w:t>
      </w:r>
    </w:p>
    <w:p w14:paraId="0347E70F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010AAE03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传播AI生成的虚假信息是违反伦理的行为。（）</w:t>
      </w:r>
    </w:p>
    <w:p w14:paraId="714692D7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0843A940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普通智能窗帘是定时/光敏控制，不属于AI应用。（）</w:t>
      </w:r>
    </w:p>
    <w:p w14:paraId="41E83303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5E982429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小学生使用AI工具必须遵守文明用语规则。（）</w:t>
      </w:r>
    </w:p>
    <w:p w14:paraId="4D1535BF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A80A6E2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人工智能的数据来源必须合法合规。（）</w:t>
      </w:r>
    </w:p>
    <w:p w14:paraId="396F4109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1857358B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纯手工创作和人机协作都是合理的创作方式。（）</w:t>
      </w:r>
    </w:p>
    <w:p w14:paraId="2BDE98AC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5FF44292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AI生成的错误内容不能随意传播给他人。（）</w:t>
      </w:r>
    </w:p>
    <w:p w14:paraId="4B12439E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52DA2FFB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智能音箱的语音播报运用了语音合成技术。（）</w:t>
      </w:r>
    </w:p>
    <w:p w14:paraId="1464D9CE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7D252FF1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尊重版权就是不盗用、不抄袭他人的AI创作。（）</w:t>
      </w:r>
    </w:p>
    <w:p w14:paraId="4510C033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7F578B55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人工智能可以持续辅助我们完成简单任务。（）</w:t>
      </w:r>
    </w:p>
    <w:p w14:paraId="27BD70BA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620949F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随意上传隐私照片到AI工具是错误的。（）</w:t>
      </w:r>
    </w:p>
    <w:p w14:paraId="66C80A2F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66DE0C65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自然语言处理是人工智能的重要分支技术。（）</w:t>
      </w:r>
    </w:p>
    <w:p w14:paraId="6E9956C2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210500BF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用AI工具恶搞他人照片是违反伦理的行为。（）</w:t>
      </w:r>
    </w:p>
    <w:p w14:paraId="51CC5FB5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971328D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智能水表的数据统计是普通计量，不属于AI应用。（）</w:t>
      </w:r>
    </w:p>
    <w:p w14:paraId="7DF2C869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37D919E1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学习AI知识能让我们更好地适应智能时代。（）</w:t>
      </w:r>
    </w:p>
    <w:p w14:paraId="46E86D2C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41B72FA5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人工智能的算法可能存在偏差，需要人工修正。（）</w:t>
      </w:r>
    </w:p>
    <w:p w14:paraId="00D7E68A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2F70741D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不正规的AI工具会非法收集用户的隐私信息。（）</w:t>
      </w:r>
    </w:p>
    <w:p w14:paraId="78F46AB2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2EF8EBEA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人机协作的核心是人类主导创意，AI辅助执行。（）</w:t>
      </w:r>
    </w:p>
    <w:p w14:paraId="04C465BD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</w:p>
    <w:p w14:paraId="0DADB1B7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人工智能的发展目标是服务人类，让生活更美好。（）</w:t>
      </w:r>
    </w:p>
    <w:p w14:paraId="397ED0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对</w:t>
      </w: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F816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1506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96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34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107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45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31"/>
      <w:numFmt w:val="decimal"/>
      <w:lvlText w:val="%1.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108"/>
      <w:numFmt w:val="decimal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47"/>
      <w:numFmt w:val="decimal"/>
      <w:lvlText w:val="%1.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42"/>
      <w:numFmt w:val="decimal"/>
      <w:lvlText w:val="%1.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90"/>
      <w:numFmt w:val="decimal"/>
      <w:lvlText w:val="%1.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87"/>
      <w:numFmt w:val="decimal"/>
      <w:lvlText w:val="%1.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118"/>
      <w:numFmt w:val="decimal"/>
      <w:lvlText w:val="%1.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83"/>
      <w:numFmt w:val="decimal"/>
      <w:lvlText w:val="%1.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101"/>
      <w:numFmt w:val="decimal"/>
      <w:lvlText w:val="%1."/>
      <w:lvlJc w:val="left"/>
      <w:rPr>
        <w:color w:val="3370FF"/>
      </w:rPr>
    </w:lvl>
  </w:abstractNum>
  <w:abstractNum w:abstractNumId="15">
    <w:nsid w:val="9C7198AA"/>
    <w:multiLevelType w:val="singleLevel"/>
    <w:tmpl w:val="9C7198AA"/>
    <w:lvl w:ilvl="0" w:tentative="0">
      <w:start w:val="124"/>
      <w:numFmt w:val="decimal"/>
      <w:lvlText w:val="%1."/>
      <w:lvlJc w:val="left"/>
      <w:rPr>
        <w:color w:val="3370FF"/>
      </w:rPr>
    </w:lvl>
  </w:abstractNum>
  <w:abstractNum w:abstractNumId="16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7">
    <w:nsid w:val="9D5D7490"/>
    <w:multiLevelType w:val="singleLevel"/>
    <w:tmpl w:val="9D5D7490"/>
    <w:lvl w:ilvl="0" w:tentative="0">
      <w:start w:val="88"/>
      <w:numFmt w:val="decimal"/>
      <w:lvlText w:val="%1."/>
      <w:lvlJc w:val="left"/>
      <w:rPr>
        <w:color w:val="3370FF"/>
      </w:rPr>
    </w:lvl>
  </w:abstractNum>
  <w:abstractNum w:abstractNumId="18">
    <w:nsid w:val="9DFC6F65"/>
    <w:multiLevelType w:val="singleLevel"/>
    <w:tmpl w:val="9DFC6F65"/>
    <w:lvl w:ilvl="0" w:tentative="0">
      <w:start w:val="120"/>
      <w:numFmt w:val="decimal"/>
      <w:lvlText w:val="%1."/>
      <w:lvlJc w:val="left"/>
      <w:rPr>
        <w:color w:val="3370FF"/>
      </w:rPr>
    </w:lvl>
  </w:abstractNum>
  <w:abstractNum w:abstractNumId="19">
    <w:nsid w:val="9F81B9F9"/>
    <w:multiLevelType w:val="singleLevel"/>
    <w:tmpl w:val="9F81B9F9"/>
    <w:lvl w:ilvl="0" w:tentative="0">
      <w:start w:val="110"/>
      <w:numFmt w:val="decimal"/>
      <w:lvlText w:val="%1."/>
      <w:lvlJc w:val="left"/>
      <w:rPr>
        <w:color w:val="3370FF"/>
      </w:rPr>
    </w:lvl>
  </w:abstractNum>
  <w:abstractNum w:abstractNumId="20">
    <w:nsid w:val="A0C93552"/>
    <w:multiLevelType w:val="singleLevel"/>
    <w:tmpl w:val="A0C93552"/>
    <w:lvl w:ilvl="0" w:tentative="0">
      <w:start w:val="77"/>
      <w:numFmt w:val="decimal"/>
      <w:lvlText w:val="%1."/>
      <w:lvlJc w:val="left"/>
      <w:rPr>
        <w:color w:val="3370FF"/>
      </w:rPr>
    </w:lvl>
  </w:abstractNum>
  <w:abstractNum w:abstractNumId="21">
    <w:nsid w:val="A0F05207"/>
    <w:multiLevelType w:val="singleLevel"/>
    <w:tmpl w:val="A0F05207"/>
    <w:lvl w:ilvl="0" w:tentative="0">
      <w:start w:val="69"/>
      <w:numFmt w:val="decimal"/>
      <w:lvlText w:val="%1."/>
      <w:lvlJc w:val="left"/>
      <w:rPr>
        <w:color w:val="3370FF"/>
      </w:rPr>
    </w:lvl>
  </w:abstractNum>
  <w:abstractNum w:abstractNumId="22">
    <w:nsid w:val="A9AC3AA7"/>
    <w:multiLevelType w:val="singleLevel"/>
    <w:tmpl w:val="A9AC3AA7"/>
    <w:lvl w:ilvl="0" w:tentative="0">
      <w:start w:val="105"/>
      <w:numFmt w:val="decimal"/>
      <w:lvlText w:val="%1."/>
      <w:lvlJc w:val="left"/>
      <w:rPr>
        <w:color w:val="3370FF"/>
      </w:rPr>
    </w:lvl>
  </w:abstractNum>
  <w:abstractNum w:abstractNumId="23">
    <w:nsid w:val="AAF3F3FA"/>
    <w:multiLevelType w:val="singleLevel"/>
    <w:tmpl w:val="AAF3F3FA"/>
    <w:lvl w:ilvl="0" w:tentative="0">
      <w:start w:val="89"/>
      <w:numFmt w:val="decimal"/>
      <w:lvlText w:val="%1."/>
      <w:lvlJc w:val="left"/>
      <w:rPr>
        <w:color w:val="3370FF"/>
      </w:rPr>
    </w:lvl>
  </w:abstractNum>
  <w:abstractNum w:abstractNumId="24">
    <w:nsid w:val="B0ED9BEA"/>
    <w:multiLevelType w:val="singleLevel"/>
    <w:tmpl w:val="B0ED9BEA"/>
    <w:lvl w:ilvl="0" w:tentative="0">
      <w:start w:val="86"/>
      <w:numFmt w:val="decimal"/>
      <w:lvlText w:val="%1."/>
      <w:lvlJc w:val="left"/>
      <w:rPr>
        <w:color w:val="3370FF"/>
      </w:rPr>
    </w:lvl>
  </w:abstractNum>
  <w:abstractNum w:abstractNumId="25">
    <w:nsid w:val="B0F1ACD9"/>
    <w:multiLevelType w:val="singleLevel"/>
    <w:tmpl w:val="B0F1ACD9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26">
    <w:nsid w:val="B23A94A9"/>
    <w:multiLevelType w:val="singleLevel"/>
    <w:tmpl w:val="B23A94A9"/>
    <w:lvl w:ilvl="0" w:tentative="0">
      <w:start w:val="67"/>
      <w:numFmt w:val="decimal"/>
      <w:lvlText w:val="%1."/>
      <w:lvlJc w:val="left"/>
      <w:rPr>
        <w:color w:val="3370FF"/>
      </w:rPr>
    </w:lvl>
  </w:abstractNum>
  <w:abstractNum w:abstractNumId="27">
    <w:nsid w:val="B53F3350"/>
    <w:multiLevelType w:val="singleLevel"/>
    <w:tmpl w:val="B53F3350"/>
    <w:lvl w:ilvl="0" w:tentative="0">
      <w:start w:val="60"/>
      <w:numFmt w:val="decimal"/>
      <w:lvlText w:val="%1."/>
      <w:lvlJc w:val="left"/>
      <w:rPr>
        <w:color w:val="3370FF"/>
      </w:rPr>
    </w:lvl>
  </w:abstractNum>
  <w:abstractNum w:abstractNumId="28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">
    <w:nsid w:val="B88D21A8"/>
    <w:multiLevelType w:val="singleLevel"/>
    <w:tmpl w:val="B88D21A8"/>
    <w:lvl w:ilvl="0" w:tentative="0">
      <w:start w:val="80"/>
      <w:numFmt w:val="decimal"/>
      <w:lvlText w:val="%1."/>
      <w:lvlJc w:val="left"/>
      <w:rPr>
        <w:color w:val="3370FF"/>
      </w:rPr>
    </w:lvl>
  </w:abstractNum>
  <w:abstractNum w:abstractNumId="30">
    <w:nsid w:val="B8CEF35B"/>
    <w:multiLevelType w:val="singleLevel"/>
    <w:tmpl w:val="B8CEF35B"/>
    <w:lvl w:ilvl="0" w:tentative="0">
      <w:start w:val="43"/>
      <w:numFmt w:val="decimal"/>
      <w:lvlText w:val="%1."/>
      <w:lvlJc w:val="left"/>
      <w:rPr>
        <w:color w:val="3370FF"/>
      </w:rPr>
    </w:lvl>
  </w:abstractNum>
  <w:abstractNum w:abstractNumId="31">
    <w:nsid w:val="BB64CFA9"/>
    <w:multiLevelType w:val="singleLevel"/>
    <w:tmpl w:val="BB64CFA9"/>
    <w:lvl w:ilvl="0" w:tentative="0">
      <w:start w:val="41"/>
      <w:numFmt w:val="decimal"/>
      <w:lvlText w:val="%1."/>
      <w:lvlJc w:val="left"/>
      <w:rPr>
        <w:color w:val="3370FF"/>
      </w:rPr>
    </w:lvl>
  </w:abstractNum>
  <w:abstractNum w:abstractNumId="32">
    <w:nsid w:val="BCECA0B4"/>
    <w:multiLevelType w:val="singleLevel"/>
    <w:tmpl w:val="BCECA0B4"/>
    <w:lvl w:ilvl="0" w:tentative="0">
      <w:start w:val="97"/>
      <w:numFmt w:val="decimal"/>
      <w:lvlText w:val="%1."/>
      <w:lvlJc w:val="left"/>
      <w:rPr>
        <w:color w:val="3370FF"/>
      </w:rPr>
    </w:lvl>
  </w:abstractNum>
  <w:abstractNum w:abstractNumId="33">
    <w:nsid w:val="BDA1395C"/>
    <w:multiLevelType w:val="singleLevel"/>
    <w:tmpl w:val="BDA1395C"/>
    <w:lvl w:ilvl="0" w:tentative="0">
      <w:start w:val="85"/>
      <w:numFmt w:val="decimal"/>
      <w:lvlText w:val="%1."/>
      <w:lvlJc w:val="left"/>
      <w:rPr>
        <w:color w:val="3370FF"/>
      </w:rPr>
    </w:lvl>
  </w:abstractNum>
  <w:abstractNum w:abstractNumId="34">
    <w:nsid w:val="BE8A4F4C"/>
    <w:multiLevelType w:val="singleLevel"/>
    <w:tmpl w:val="BE8A4F4C"/>
    <w:lvl w:ilvl="0" w:tentative="0">
      <w:start w:val="92"/>
      <w:numFmt w:val="decimal"/>
      <w:lvlText w:val="%1."/>
      <w:lvlJc w:val="left"/>
      <w:rPr>
        <w:color w:val="3370FF"/>
      </w:rPr>
    </w:lvl>
  </w:abstractNum>
  <w:abstractNum w:abstractNumId="35">
    <w:nsid w:val="BE923771"/>
    <w:multiLevelType w:val="singleLevel"/>
    <w:tmpl w:val="BE923771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36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BF50FE6B"/>
    <w:multiLevelType w:val="singleLevel"/>
    <w:tmpl w:val="BF50FE6B"/>
    <w:lvl w:ilvl="0" w:tentative="0">
      <w:start w:val="111"/>
      <w:numFmt w:val="decimal"/>
      <w:lvlText w:val="%1."/>
      <w:lvlJc w:val="left"/>
      <w:rPr>
        <w:color w:val="3370FF"/>
      </w:rPr>
    </w:lvl>
  </w:abstractNum>
  <w:abstractNum w:abstractNumId="38">
    <w:nsid w:val="C0915F4F"/>
    <w:multiLevelType w:val="singleLevel"/>
    <w:tmpl w:val="C0915F4F"/>
    <w:lvl w:ilvl="0" w:tentative="0">
      <w:start w:val="65"/>
      <w:numFmt w:val="decimal"/>
      <w:lvlText w:val="%1."/>
      <w:lvlJc w:val="left"/>
      <w:rPr>
        <w:color w:val="3370FF"/>
      </w:rPr>
    </w:lvl>
  </w:abstractNum>
  <w:abstractNum w:abstractNumId="39">
    <w:nsid w:val="C4E0D24A"/>
    <w:multiLevelType w:val="singleLevel"/>
    <w:tmpl w:val="C4E0D24A"/>
    <w:lvl w:ilvl="0" w:tentative="0">
      <w:start w:val="76"/>
      <w:numFmt w:val="decimal"/>
      <w:lvlText w:val="%1."/>
      <w:lvlJc w:val="left"/>
      <w:rPr>
        <w:color w:val="3370FF"/>
      </w:rPr>
    </w:lvl>
  </w:abstractNum>
  <w:abstractNum w:abstractNumId="40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41">
    <w:nsid w:val="C90D1B09"/>
    <w:multiLevelType w:val="singleLevel"/>
    <w:tmpl w:val="C90D1B09"/>
    <w:lvl w:ilvl="0" w:tentative="0">
      <w:start w:val="112"/>
      <w:numFmt w:val="decimal"/>
      <w:lvlText w:val="%1."/>
      <w:lvlJc w:val="left"/>
      <w:rPr>
        <w:color w:val="3370FF"/>
      </w:rPr>
    </w:lvl>
  </w:abstractNum>
  <w:abstractNum w:abstractNumId="42">
    <w:nsid w:val="CD699D1D"/>
    <w:multiLevelType w:val="singleLevel"/>
    <w:tmpl w:val="CD699D1D"/>
    <w:lvl w:ilvl="0" w:tentative="0">
      <w:start w:val="123"/>
      <w:numFmt w:val="decimal"/>
      <w:lvlText w:val="%1."/>
      <w:lvlJc w:val="left"/>
      <w:rPr>
        <w:color w:val="3370FF"/>
      </w:rPr>
    </w:lvl>
  </w:abstractNum>
  <w:abstractNum w:abstractNumId="4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D1EB1714"/>
    <w:multiLevelType w:val="singleLevel"/>
    <w:tmpl w:val="D1EB1714"/>
    <w:lvl w:ilvl="0" w:tentative="0">
      <w:start w:val="94"/>
      <w:numFmt w:val="decimal"/>
      <w:lvlText w:val="%1."/>
      <w:lvlJc w:val="left"/>
      <w:rPr>
        <w:color w:val="3370FF"/>
      </w:rPr>
    </w:lvl>
  </w:abstractNum>
  <w:abstractNum w:abstractNumId="45">
    <w:nsid w:val="D7D140E4"/>
    <w:multiLevelType w:val="singleLevel"/>
    <w:tmpl w:val="D7D140E4"/>
    <w:lvl w:ilvl="0" w:tentative="0">
      <w:start w:val="55"/>
      <w:numFmt w:val="decimal"/>
      <w:lvlText w:val="%1."/>
      <w:lvlJc w:val="left"/>
      <w:rPr>
        <w:color w:val="3370FF"/>
      </w:rPr>
    </w:lvl>
  </w:abstractNum>
  <w:abstractNum w:abstractNumId="46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47">
    <w:nsid w:val="DAD3A854"/>
    <w:multiLevelType w:val="singleLevel"/>
    <w:tmpl w:val="DAD3A854"/>
    <w:lvl w:ilvl="0" w:tentative="0">
      <w:start w:val="79"/>
      <w:numFmt w:val="decimal"/>
      <w:lvlText w:val="%1."/>
      <w:lvlJc w:val="left"/>
      <w:rPr>
        <w:color w:val="3370FF"/>
      </w:rPr>
    </w:lvl>
  </w:abstractNum>
  <w:abstractNum w:abstractNumId="48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49">
    <w:nsid w:val="E0294EC7"/>
    <w:multiLevelType w:val="singleLevel"/>
    <w:tmpl w:val="E0294EC7"/>
    <w:lvl w:ilvl="0" w:tentative="0">
      <w:start w:val="102"/>
      <w:numFmt w:val="decimal"/>
      <w:lvlText w:val="%1."/>
      <w:lvlJc w:val="left"/>
      <w:rPr>
        <w:color w:val="3370FF"/>
      </w:rPr>
    </w:lvl>
  </w:abstractNum>
  <w:abstractNum w:abstractNumId="50">
    <w:nsid w:val="E093A4B0"/>
    <w:multiLevelType w:val="singleLevel"/>
    <w:tmpl w:val="E093A4B0"/>
    <w:lvl w:ilvl="0" w:tentative="0">
      <w:start w:val="38"/>
      <w:numFmt w:val="decimal"/>
      <w:lvlText w:val="%1."/>
      <w:lvlJc w:val="left"/>
      <w:rPr>
        <w:color w:val="3370FF"/>
      </w:rPr>
    </w:lvl>
  </w:abstractNum>
  <w:abstractNum w:abstractNumId="51">
    <w:nsid w:val="E504947C"/>
    <w:multiLevelType w:val="singleLevel"/>
    <w:tmpl w:val="E504947C"/>
    <w:lvl w:ilvl="0" w:tentative="0">
      <w:start w:val="75"/>
      <w:numFmt w:val="decimal"/>
      <w:lvlText w:val="%1."/>
      <w:lvlJc w:val="left"/>
      <w:rPr>
        <w:color w:val="3370FF"/>
      </w:rPr>
    </w:lvl>
  </w:abstractNum>
  <w:abstractNum w:abstractNumId="52">
    <w:nsid w:val="E7B27C5B"/>
    <w:multiLevelType w:val="singleLevel"/>
    <w:tmpl w:val="E7B27C5B"/>
    <w:lvl w:ilvl="0" w:tentative="0">
      <w:start w:val="82"/>
      <w:numFmt w:val="decimal"/>
      <w:lvlText w:val="%1."/>
      <w:lvlJc w:val="left"/>
      <w:rPr>
        <w:color w:val="3370FF"/>
      </w:rPr>
    </w:lvl>
  </w:abstractNum>
  <w:abstractNum w:abstractNumId="53">
    <w:nsid w:val="F0E89278"/>
    <w:multiLevelType w:val="singleLevel"/>
    <w:tmpl w:val="F0E89278"/>
    <w:lvl w:ilvl="0" w:tentative="0">
      <w:start w:val="58"/>
      <w:numFmt w:val="decimal"/>
      <w:lvlText w:val="%1."/>
      <w:lvlJc w:val="left"/>
      <w:rPr>
        <w:color w:val="3370FF"/>
      </w:rPr>
    </w:lvl>
  </w:abstractNum>
  <w:abstractNum w:abstractNumId="54">
    <w:nsid w:val="F3A33954"/>
    <w:multiLevelType w:val="singleLevel"/>
    <w:tmpl w:val="F3A33954"/>
    <w:lvl w:ilvl="0" w:tentative="0">
      <w:start w:val="115"/>
      <w:numFmt w:val="decimal"/>
      <w:lvlText w:val="%1."/>
      <w:lvlJc w:val="left"/>
      <w:rPr>
        <w:color w:val="3370FF"/>
      </w:rPr>
    </w:lvl>
  </w:abstractNum>
  <w:abstractNum w:abstractNumId="55">
    <w:nsid w:val="F4A942FE"/>
    <w:multiLevelType w:val="singleLevel"/>
    <w:tmpl w:val="F4A942FE"/>
    <w:lvl w:ilvl="0" w:tentative="0">
      <w:start w:val="113"/>
      <w:numFmt w:val="decimal"/>
      <w:lvlText w:val="%1."/>
      <w:lvlJc w:val="left"/>
      <w:rPr>
        <w:color w:val="3370FF"/>
      </w:rPr>
    </w:lvl>
  </w:abstractNum>
  <w:abstractNum w:abstractNumId="56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57">
    <w:nsid w:val="F585BF25"/>
    <w:multiLevelType w:val="singleLevel"/>
    <w:tmpl w:val="F585BF25"/>
    <w:lvl w:ilvl="0" w:tentative="0">
      <w:start w:val="98"/>
      <w:numFmt w:val="decimal"/>
      <w:lvlText w:val="%1."/>
      <w:lvlJc w:val="left"/>
      <w:rPr>
        <w:color w:val="3370FF"/>
      </w:rPr>
    </w:lvl>
  </w:abstractNum>
  <w:abstractNum w:abstractNumId="58">
    <w:nsid w:val="F689643B"/>
    <w:multiLevelType w:val="singleLevel"/>
    <w:tmpl w:val="F689643B"/>
    <w:lvl w:ilvl="0" w:tentative="0">
      <w:start w:val="70"/>
      <w:numFmt w:val="decimal"/>
      <w:lvlText w:val="%1."/>
      <w:lvlJc w:val="left"/>
      <w:rPr>
        <w:color w:val="3370FF"/>
      </w:rPr>
    </w:lvl>
  </w:abstractNum>
  <w:abstractNum w:abstractNumId="59">
    <w:nsid w:val="F7735DC9"/>
    <w:multiLevelType w:val="singleLevel"/>
    <w:tmpl w:val="F7735DC9"/>
    <w:lvl w:ilvl="0" w:tentative="0">
      <w:start w:val="37"/>
      <w:numFmt w:val="decimal"/>
      <w:lvlText w:val="%1."/>
      <w:lvlJc w:val="left"/>
      <w:rPr>
        <w:color w:val="3370FF"/>
      </w:rPr>
    </w:lvl>
  </w:abstractNum>
  <w:abstractNum w:abstractNumId="60">
    <w:nsid w:val="FEC2EA36"/>
    <w:multiLevelType w:val="singleLevel"/>
    <w:tmpl w:val="FEC2EA36"/>
    <w:lvl w:ilvl="0" w:tentative="0">
      <w:start w:val="72"/>
      <w:numFmt w:val="decimal"/>
      <w:lvlText w:val="%1."/>
      <w:lvlJc w:val="left"/>
      <w:rPr>
        <w:color w:val="3370FF"/>
      </w:rPr>
    </w:lvl>
  </w:abstractNum>
  <w:abstractNum w:abstractNumId="6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01836A6D"/>
    <w:multiLevelType w:val="singleLevel"/>
    <w:tmpl w:val="01836A6D"/>
    <w:lvl w:ilvl="0" w:tentative="0">
      <w:start w:val="109"/>
      <w:numFmt w:val="decimal"/>
      <w:lvlText w:val="%1."/>
      <w:lvlJc w:val="left"/>
      <w:rPr>
        <w:color w:val="3370FF"/>
      </w:rPr>
    </w:lvl>
  </w:abstractNum>
  <w:abstractNum w:abstractNumId="63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4">
    <w:nsid w:val="03A63A41"/>
    <w:multiLevelType w:val="singleLevel"/>
    <w:tmpl w:val="03A63A41"/>
    <w:lvl w:ilvl="0" w:tentative="0">
      <w:start w:val="64"/>
      <w:numFmt w:val="decimal"/>
      <w:lvlText w:val="%1."/>
      <w:lvlJc w:val="left"/>
      <w:rPr>
        <w:color w:val="3370FF"/>
      </w:rPr>
    </w:lvl>
  </w:abstractNum>
  <w:abstractNum w:abstractNumId="65">
    <w:nsid w:val="03C240C0"/>
    <w:multiLevelType w:val="singleLevel"/>
    <w:tmpl w:val="03C240C0"/>
    <w:lvl w:ilvl="0" w:tentative="0">
      <w:start w:val="119"/>
      <w:numFmt w:val="decimal"/>
      <w:lvlText w:val="%1."/>
      <w:lvlJc w:val="left"/>
      <w:rPr>
        <w:color w:val="3370FF"/>
      </w:rPr>
    </w:lvl>
  </w:abstractNum>
  <w:abstractNum w:abstractNumId="66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7">
    <w:nsid w:val="0709FD3E"/>
    <w:multiLevelType w:val="singleLevel"/>
    <w:tmpl w:val="0709FD3E"/>
    <w:lvl w:ilvl="0" w:tentative="0">
      <w:start w:val="53"/>
      <w:numFmt w:val="decimal"/>
      <w:lvlText w:val="%1."/>
      <w:lvlJc w:val="left"/>
      <w:rPr>
        <w:color w:val="3370FF"/>
      </w:rPr>
    </w:lvl>
  </w:abstractNum>
  <w:abstractNum w:abstractNumId="68">
    <w:nsid w:val="0CEF100B"/>
    <w:multiLevelType w:val="singleLevel"/>
    <w:tmpl w:val="0CEF100B"/>
    <w:lvl w:ilvl="0" w:tentative="0">
      <w:start w:val="54"/>
      <w:numFmt w:val="decimal"/>
      <w:lvlText w:val="%1."/>
      <w:lvlJc w:val="left"/>
      <w:rPr>
        <w:color w:val="3370FF"/>
      </w:rPr>
    </w:lvl>
  </w:abstractNum>
  <w:abstractNum w:abstractNumId="69">
    <w:nsid w:val="0E640482"/>
    <w:multiLevelType w:val="singleLevel"/>
    <w:tmpl w:val="0E640482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70">
    <w:nsid w:val="0F9F9CCA"/>
    <w:multiLevelType w:val="singleLevel"/>
    <w:tmpl w:val="0F9F9CCA"/>
    <w:lvl w:ilvl="0" w:tentative="0">
      <w:start w:val="62"/>
      <w:numFmt w:val="decimal"/>
      <w:lvlText w:val="%1."/>
      <w:lvlJc w:val="left"/>
      <w:rPr>
        <w:color w:val="3370FF"/>
      </w:rPr>
    </w:lvl>
  </w:abstractNum>
  <w:abstractNum w:abstractNumId="71">
    <w:nsid w:val="10D591E5"/>
    <w:multiLevelType w:val="singleLevel"/>
    <w:tmpl w:val="10D591E5"/>
    <w:lvl w:ilvl="0" w:tentative="0">
      <w:start w:val="100"/>
      <w:numFmt w:val="decimal"/>
      <w:lvlText w:val="%1."/>
      <w:lvlJc w:val="left"/>
      <w:rPr>
        <w:color w:val="3370FF"/>
      </w:rPr>
    </w:lvl>
  </w:abstractNum>
  <w:abstractNum w:abstractNumId="72">
    <w:nsid w:val="10F0DB0B"/>
    <w:multiLevelType w:val="singleLevel"/>
    <w:tmpl w:val="10F0DB0B"/>
    <w:lvl w:ilvl="0" w:tentative="0">
      <w:start w:val="127"/>
      <w:numFmt w:val="decimal"/>
      <w:lvlText w:val="%1."/>
      <w:lvlJc w:val="left"/>
      <w:rPr>
        <w:color w:val="3370FF"/>
      </w:rPr>
    </w:lvl>
  </w:abstractNum>
  <w:abstractNum w:abstractNumId="73">
    <w:nsid w:val="12EADF99"/>
    <w:multiLevelType w:val="singleLevel"/>
    <w:tmpl w:val="12EADF99"/>
    <w:lvl w:ilvl="0" w:tentative="0">
      <w:start w:val="66"/>
      <w:numFmt w:val="decimal"/>
      <w:lvlText w:val="%1."/>
      <w:lvlJc w:val="left"/>
      <w:rPr>
        <w:color w:val="3370FF"/>
      </w:rPr>
    </w:lvl>
  </w:abstractNum>
  <w:abstractNum w:abstractNumId="74">
    <w:nsid w:val="1450273B"/>
    <w:multiLevelType w:val="singleLevel"/>
    <w:tmpl w:val="1450273B"/>
    <w:lvl w:ilvl="0" w:tentative="0">
      <w:start w:val="93"/>
      <w:numFmt w:val="decimal"/>
      <w:lvlText w:val="%1."/>
      <w:lvlJc w:val="left"/>
      <w:rPr>
        <w:color w:val="3370FF"/>
      </w:rPr>
    </w:lvl>
  </w:abstractNum>
  <w:abstractNum w:abstractNumId="75">
    <w:nsid w:val="18F74015"/>
    <w:multiLevelType w:val="singleLevel"/>
    <w:tmpl w:val="18F74015"/>
    <w:lvl w:ilvl="0" w:tentative="0">
      <w:start w:val="73"/>
      <w:numFmt w:val="decimal"/>
      <w:lvlText w:val="%1."/>
      <w:lvlJc w:val="left"/>
      <w:rPr>
        <w:color w:val="3370FF"/>
      </w:rPr>
    </w:lvl>
  </w:abstractNum>
  <w:abstractNum w:abstractNumId="76">
    <w:nsid w:val="1ACDE60F"/>
    <w:multiLevelType w:val="singleLevel"/>
    <w:tmpl w:val="1ACDE60F"/>
    <w:lvl w:ilvl="0" w:tentative="0">
      <w:start w:val="46"/>
      <w:numFmt w:val="decimal"/>
      <w:lvlText w:val="%1."/>
      <w:lvlJc w:val="left"/>
      <w:rPr>
        <w:color w:val="3370FF"/>
      </w:rPr>
    </w:lvl>
  </w:abstractNum>
  <w:abstractNum w:abstractNumId="77">
    <w:nsid w:val="1AD50295"/>
    <w:multiLevelType w:val="singleLevel"/>
    <w:tmpl w:val="1AD50295"/>
    <w:lvl w:ilvl="0" w:tentative="0">
      <w:start w:val="103"/>
      <w:numFmt w:val="decimal"/>
      <w:lvlText w:val="%1."/>
      <w:lvlJc w:val="left"/>
      <w:rPr>
        <w:color w:val="3370FF"/>
      </w:rPr>
    </w:lvl>
  </w:abstractNum>
  <w:abstractNum w:abstractNumId="78">
    <w:nsid w:val="1BCBBCF0"/>
    <w:multiLevelType w:val="singleLevel"/>
    <w:tmpl w:val="1BCBBCF0"/>
    <w:lvl w:ilvl="0" w:tentative="0">
      <w:start w:val="91"/>
      <w:numFmt w:val="decimal"/>
      <w:lvlText w:val="%1."/>
      <w:lvlJc w:val="left"/>
      <w:rPr>
        <w:color w:val="3370FF"/>
      </w:rPr>
    </w:lvl>
  </w:abstractNum>
  <w:abstractNum w:abstractNumId="79">
    <w:nsid w:val="1C257C7B"/>
    <w:multiLevelType w:val="singleLevel"/>
    <w:tmpl w:val="1C257C7B"/>
    <w:lvl w:ilvl="0" w:tentative="0">
      <w:start w:val="57"/>
      <w:numFmt w:val="decimal"/>
      <w:lvlText w:val="%1."/>
      <w:lvlJc w:val="left"/>
      <w:rPr>
        <w:color w:val="3370FF"/>
      </w:rPr>
    </w:lvl>
  </w:abstractNum>
  <w:abstractNum w:abstractNumId="80">
    <w:nsid w:val="21B3B1B1"/>
    <w:multiLevelType w:val="singleLevel"/>
    <w:tmpl w:val="21B3B1B1"/>
    <w:lvl w:ilvl="0" w:tentative="0">
      <w:start w:val="117"/>
      <w:numFmt w:val="decimal"/>
      <w:lvlText w:val="%1."/>
      <w:lvlJc w:val="left"/>
      <w:rPr>
        <w:color w:val="3370FF"/>
      </w:rPr>
    </w:lvl>
  </w:abstractNum>
  <w:abstractNum w:abstractNumId="81">
    <w:nsid w:val="227C9188"/>
    <w:multiLevelType w:val="singleLevel"/>
    <w:tmpl w:val="227C9188"/>
    <w:lvl w:ilvl="0" w:tentative="0">
      <w:start w:val="130"/>
      <w:numFmt w:val="decimal"/>
      <w:lvlText w:val="%1."/>
      <w:lvlJc w:val="left"/>
      <w:rPr>
        <w:color w:val="3370FF"/>
      </w:rPr>
    </w:lvl>
  </w:abstractNum>
  <w:abstractNum w:abstractNumId="82">
    <w:nsid w:val="23E97754"/>
    <w:multiLevelType w:val="singleLevel"/>
    <w:tmpl w:val="23E97754"/>
    <w:lvl w:ilvl="0" w:tentative="0">
      <w:start w:val="59"/>
      <w:numFmt w:val="decimal"/>
      <w:lvlText w:val="%1."/>
      <w:lvlJc w:val="left"/>
      <w:rPr>
        <w:color w:val="3370FF"/>
      </w:rPr>
    </w:lvl>
  </w:abstractNum>
  <w:abstractNum w:abstractNumId="83">
    <w:nsid w:val="243FCF68"/>
    <w:multiLevelType w:val="singleLevel"/>
    <w:tmpl w:val="243FCF68"/>
    <w:lvl w:ilvl="0" w:tentative="0">
      <w:start w:val="35"/>
      <w:numFmt w:val="decimal"/>
      <w:lvlText w:val="%1."/>
      <w:lvlJc w:val="left"/>
      <w:rPr>
        <w:color w:val="3370FF"/>
      </w:rPr>
    </w:lvl>
  </w:abstractNum>
  <w:abstractNum w:abstractNumId="84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85">
    <w:nsid w:val="251342A6"/>
    <w:multiLevelType w:val="singleLevel"/>
    <w:tmpl w:val="251342A6"/>
    <w:lvl w:ilvl="0" w:tentative="0">
      <w:start w:val="125"/>
      <w:numFmt w:val="decimal"/>
      <w:lvlText w:val="%1."/>
      <w:lvlJc w:val="left"/>
      <w:rPr>
        <w:color w:val="3370FF"/>
      </w:rPr>
    </w:lvl>
  </w:abstractNum>
  <w:abstractNum w:abstractNumId="86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7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88">
    <w:nsid w:val="2B3F3F89"/>
    <w:multiLevelType w:val="singleLevel"/>
    <w:tmpl w:val="2B3F3F89"/>
    <w:lvl w:ilvl="0" w:tentative="0">
      <w:start w:val="121"/>
      <w:numFmt w:val="decimal"/>
      <w:lvlText w:val="%1."/>
      <w:lvlJc w:val="left"/>
      <w:rPr>
        <w:color w:val="3370FF"/>
      </w:rPr>
    </w:lvl>
  </w:abstractNum>
  <w:abstractNum w:abstractNumId="89">
    <w:nsid w:val="2F2D79CE"/>
    <w:multiLevelType w:val="singleLevel"/>
    <w:tmpl w:val="2F2D79CE"/>
    <w:lvl w:ilvl="0" w:tentative="0">
      <w:start w:val="81"/>
      <w:numFmt w:val="decimal"/>
      <w:lvlText w:val="%1."/>
      <w:lvlJc w:val="left"/>
      <w:rPr>
        <w:color w:val="3370FF"/>
      </w:rPr>
    </w:lvl>
  </w:abstractNum>
  <w:abstractNum w:abstractNumId="90">
    <w:nsid w:val="30A0AC00"/>
    <w:multiLevelType w:val="singleLevel"/>
    <w:tmpl w:val="30A0AC00"/>
    <w:lvl w:ilvl="0" w:tentative="0">
      <w:start w:val="71"/>
      <w:numFmt w:val="decimal"/>
      <w:lvlText w:val="%1."/>
      <w:lvlJc w:val="left"/>
      <w:rPr>
        <w:color w:val="3370FF"/>
      </w:rPr>
    </w:lvl>
  </w:abstractNum>
  <w:abstractNum w:abstractNumId="91">
    <w:nsid w:val="30FC5B15"/>
    <w:multiLevelType w:val="singleLevel"/>
    <w:tmpl w:val="30FC5B15"/>
    <w:lvl w:ilvl="0" w:tentative="0">
      <w:start w:val="39"/>
      <w:numFmt w:val="decimal"/>
      <w:lvlText w:val="%1."/>
      <w:lvlJc w:val="left"/>
      <w:rPr>
        <w:color w:val="3370FF"/>
      </w:rPr>
    </w:lvl>
  </w:abstractNum>
  <w:abstractNum w:abstractNumId="92">
    <w:nsid w:val="322D85CA"/>
    <w:multiLevelType w:val="singleLevel"/>
    <w:tmpl w:val="322D85CA"/>
    <w:lvl w:ilvl="0" w:tentative="0">
      <w:start w:val="51"/>
      <w:numFmt w:val="decimal"/>
      <w:lvlText w:val="%1."/>
      <w:lvlJc w:val="left"/>
      <w:rPr>
        <w:color w:val="3370FF"/>
      </w:rPr>
    </w:lvl>
  </w:abstractNum>
  <w:abstractNum w:abstractNumId="93">
    <w:nsid w:val="32A7AF2D"/>
    <w:multiLevelType w:val="singleLevel"/>
    <w:tmpl w:val="32A7AF2D"/>
    <w:lvl w:ilvl="0" w:tentative="0">
      <w:start w:val="56"/>
      <w:numFmt w:val="decimal"/>
      <w:lvlText w:val="%1."/>
      <w:lvlJc w:val="left"/>
      <w:rPr>
        <w:color w:val="3370FF"/>
      </w:rPr>
    </w:lvl>
  </w:abstractNum>
  <w:abstractNum w:abstractNumId="94">
    <w:nsid w:val="35E83B33"/>
    <w:multiLevelType w:val="singleLevel"/>
    <w:tmpl w:val="35E83B33"/>
    <w:lvl w:ilvl="0" w:tentative="0">
      <w:start w:val="63"/>
      <w:numFmt w:val="decimal"/>
      <w:lvlText w:val="%1."/>
      <w:lvlJc w:val="left"/>
      <w:rPr>
        <w:color w:val="3370FF"/>
      </w:rPr>
    </w:lvl>
  </w:abstractNum>
  <w:abstractNum w:abstractNumId="95">
    <w:nsid w:val="39A0D9AC"/>
    <w:multiLevelType w:val="singleLevel"/>
    <w:tmpl w:val="39A0D9AC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96">
    <w:nsid w:val="3B8127DF"/>
    <w:multiLevelType w:val="singleLevel"/>
    <w:tmpl w:val="3B8127DF"/>
    <w:lvl w:ilvl="0" w:tentative="0">
      <w:start w:val="68"/>
      <w:numFmt w:val="decimal"/>
      <w:lvlText w:val="%1."/>
      <w:lvlJc w:val="left"/>
      <w:rPr>
        <w:color w:val="3370FF"/>
      </w:rPr>
    </w:lvl>
  </w:abstractNum>
  <w:abstractNum w:abstractNumId="97">
    <w:nsid w:val="40B249F9"/>
    <w:multiLevelType w:val="singleLevel"/>
    <w:tmpl w:val="40B249F9"/>
    <w:lvl w:ilvl="0" w:tentative="0">
      <w:start w:val="61"/>
      <w:numFmt w:val="decimal"/>
      <w:lvlText w:val="%1."/>
      <w:lvlJc w:val="left"/>
      <w:rPr>
        <w:color w:val="3370FF"/>
      </w:rPr>
    </w:lvl>
  </w:abstractNum>
  <w:abstractNum w:abstractNumId="98">
    <w:nsid w:val="40F245EA"/>
    <w:multiLevelType w:val="singleLevel"/>
    <w:tmpl w:val="40F245EA"/>
    <w:lvl w:ilvl="0" w:tentative="0">
      <w:start w:val="126"/>
      <w:numFmt w:val="decimal"/>
      <w:lvlText w:val="%1."/>
      <w:lvlJc w:val="left"/>
      <w:rPr>
        <w:color w:val="3370FF"/>
      </w:rPr>
    </w:lvl>
  </w:abstractNum>
  <w:abstractNum w:abstractNumId="99">
    <w:nsid w:val="46A08BB8"/>
    <w:multiLevelType w:val="singleLevel"/>
    <w:tmpl w:val="46A08BB8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100">
    <w:nsid w:val="4A51D704"/>
    <w:multiLevelType w:val="singleLevel"/>
    <w:tmpl w:val="4A51D704"/>
    <w:lvl w:ilvl="0" w:tentative="0">
      <w:start w:val="104"/>
      <w:numFmt w:val="decimal"/>
      <w:lvlText w:val="%1."/>
      <w:lvlJc w:val="left"/>
      <w:rPr>
        <w:color w:val="3370FF"/>
      </w:rPr>
    </w:lvl>
  </w:abstractNum>
  <w:abstractNum w:abstractNumId="101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102">
    <w:nsid w:val="4C3D7A74"/>
    <w:multiLevelType w:val="singleLevel"/>
    <w:tmpl w:val="4C3D7A74"/>
    <w:lvl w:ilvl="0" w:tentative="0">
      <w:start w:val="50"/>
      <w:numFmt w:val="decimal"/>
      <w:lvlText w:val="%1."/>
      <w:lvlJc w:val="left"/>
      <w:rPr>
        <w:color w:val="3370FF"/>
      </w:rPr>
    </w:lvl>
  </w:abstractNum>
  <w:abstractNum w:abstractNumId="103">
    <w:nsid w:val="4CD1E351"/>
    <w:multiLevelType w:val="singleLevel"/>
    <w:tmpl w:val="4CD1E351"/>
    <w:lvl w:ilvl="0" w:tentative="0">
      <w:start w:val="99"/>
      <w:numFmt w:val="decimal"/>
      <w:lvlText w:val="%1."/>
      <w:lvlJc w:val="left"/>
      <w:rPr>
        <w:color w:val="3370FF"/>
      </w:rPr>
    </w:lvl>
  </w:abstractNum>
  <w:abstractNum w:abstractNumId="104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05">
    <w:nsid w:val="4D63189B"/>
    <w:multiLevelType w:val="singleLevel"/>
    <w:tmpl w:val="4D63189B"/>
    <w:lvl w:ilvl="0" w:tentative="0">
      <w:start w:val="128"/>
      <w:numFmt w:val="decimal"/>
      <w:lvlText w:val="%1."/>
      <w:lvlJc w:val="left"/>
      <w:rPr>
        <w:color w:val="3370FF"/>
      </w:rPr>
    </w:lvl>
  </w:abstractNum>
  <w:abstractNum w:abstractNumId="106">
    <w:nsid w:val="4D94DA66"/>
    <w:multiLevelType w:val="singleLevel"/>
    <w:tmpl w:val="4D94DA66"/>
    <w:lvl w:ilvl="0" w:tentative="0">
      <w:start w:val="36"/>
      <w:numFmt w:val="decimal"/>
      <w:lvlText w:val="%1."/>
      <w:lvlJc w:val="left"/>
      <w:rPr>
        <w:color w:val="3370FF"/>
      </w:rPr>
    </w:lvl>
  </w:abstractNum>
  <w:abstractNum w:abstractNumId="107">
    <w:nsid w:val="4FB438A5"/>
    <w:multiLevelType w:val="singleLevel"/>
    <w:tmpl w:val="4FB438A5"/>
    <w:lvl w:ilvl="0" w:tentative="0">
      <w:start w:val="129"/>
      <w:numFmt w:val="decimal"/>
      <w:lvlText w:val="%1."/>
      <w:lvlJc w:val="left"/>
      <w:rPr>
        <w:color w:val="3370FF"/>
      </w:rPr>
    </w:lvl>
  </w:abstractNum>
  <w:abstractNum w:abstractNumId="108">
    <w:nsid w:val="51C4BC33"/>
    <w:multiLevelType w:val="singleLevel"/>
    <w:tmpl w:val="51C4BC33"/>
    <w:lvl w:ilvl="0" w:tentative="0">
      <w:start w:val="122"/>
      <w:numFmt w:val="decimal"/>
      <w:lvlText w:val="%1."/>
      <w:lvlJc w:val="left"/>
      <w:rPr>
        <w:color w:val="3370FF"/>
      </w:rPr>
    </w:lvl>
  </w:abstractNum>
  <w:abstractNum w:abstractNumId="109">
    <w:nsid w:val="54701CA1"/>
    <w:multiLevelType w:val="singleLevel"/>
    <w:tmpl w:val="54701CA1"/>
    <w:lvl w:ilvl="0" w:tentative="0">
      <w:start w:val="116"/>
      <w:numFmt w:val="decimal"/>
      <w:lvlText w:val="%1."/>
      <w:lvlJc w:val="left"/>
      <w:rPr>
        <w:color w:val="3370FF"/>
      </w:rPr>
    </w:lvl>
  </w:abstractNum>
  <w:abstractNum w:abstractNumId="110">
    <w:nsid w:val="58765686"/>
    <w:multiLevelType w:val="singleLevel"/>
    <w:tmpl w:val="58765686"/>
    <w:lvl w:ilvl="0" w:tentative="0">
      <w:start w:val="32"/>
      <w:numFmt w:val="decimal"/>
      <w:lvlText w:val="%1."/>
      <w:lvlJc w:val="left"/>
      <w:rPr>
        <w:color w:val="3370FF"/>
      </w:rPr>
    </w:lvl>
  </w:abstractNum>
  <w:abstractNum w:abstractNumId="11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2">
    <w:nsid w:val="59EEFD2A"/>
    <w:multiLevelType w:val="singleLevel"/>
    <w:tmpl w:val="59EEFD2A"/>
    <w:lvl w:ilvl="0" w:tentative="0">
      <w:start w:val="84"/>
      <w:numFmt w:val="decimal"/>
      <w:lvlText w:val="%1."/>
      <w:lvlJc w:val="left"/>
      <w:rPr>
        <w:color w:val="3370FF"/>
      </w:rPr>
    </w:lvl>
  </w:abstractNum>
  <w:abstractNum w:abstractNumId="113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14">
    <w:nsid w:val="5E29AB5A"/>
    <w:multiLevelType w:val="singleLevel"/>
    <w:tmpl w:val="5E29AB5A"/>
    <w:lvl w:ilvl="0" w:tentative="0">
      <w:start w:val="44"/>
      <w:numFmt w:val="decimal"/>
      <w:lvlText w:val="%1."/>
      <w:lvlJc w:val="left"/>
      <w:rPr>
        <w:color w:val="3370FF"/>
      </w:rPr>
    </w:lvl>
  </w:abstractNum>
  <w:abstractNum w:abstractNumId="115">
    <w:nsid w:val="5FCE4367"/>
    <w:multiLevelType w:val="singleLevel"/>
    <w:tmpl w:val="5FCE4367"/>
    <w:lvl w:ilvl="0" w:tentative="0">
      <w:start w:val="114"/>
      <w:numFmt w:val="decimal"/>
      <w:lvlText w:val="%1."/>
      <w:lvlJc w:val="left"/>
      <w:rPr>
        <w:color w:val="3370FF"/>
      </w:rPr>
    </w:lvl>
  </w:abstractNum>
  <w:abstractNum w:abstractNumId="116">
    <w:nsid w:val="5FFFB1A7"/>
    <w:multiLevelType w:val="singleLevel"/>
    <w:tmpl w:val="5FFFB1A7"/>
    <w:lvl w:ilvl="0" w:tentative="0">
      <w:start w:val="48"/>
      <w:numFmt w:val="decimal"/>
      <w:lvlText w:val="%1."/>
      <w:lvlJc w:val="left"/>
      <w:rPr>
        <w:color w:val="3370FF"/>
      </w:rPr>
    </w:lvl>
  </w:abstractNum>
  <w:abstractNum w:abstractNumId="117">
    <w:nsid w:val="60382F6E"/>
    <w:multiLevelType w:val="singleLevel"/>
    <w:tmpl w:val="60382F6E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118">
    <w:nsid w:val="610EFE5C"/>
    <w:multiLevelType w:val="singleLevel"/>
    <w:tmpl w:val="610EFE5C"/>
    <w:lvl w:ilvl="0" w:tentative="0">
      <w:start w:val="106"/>
      <w:numFmt w:val="decimal"/>
      <w:lvlText w:val="%1."/>
      <w:lvlJc w:val="left"/>
      <w:rPr>
        <w:color w:val="3370FF"/>
      </w:rPr>
    </w:lvl>
  </w:abstractNum>
  <w:abstractNum w:abstractNumId="119">
    <w:nsid w:val="629F7852"/>
    <w:multiLevelType w:val="singleLevel"/>
    <w:tmpl w:val="629F7852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120">
    <w:nsid w:val="65CD0074"/>
    <w:multiLevelType w:val="singleLevel"/>
    <w:tmpl w:val="65CD0074"/>
    <w:lvl w:ilvl="0" w:tentative="0">
      <w:start w:val="52"/>
      <w:numFmt w:val="decimal"/>
      <w:lvlText w:val="%1."/>
      <w:lvlJc w:val="left"/>
      <w:rPr>
        <w:color w:val="3370FF"/>
      </w:rPr>
    </w:lvl>
  </w:abstractNum>
  <w:abstractNum w:abstractNumId="121">
    <w:nsid w:val="68B298F7"/>
    <w:multiLevelType w:val="singleLevel"/>
    <w:tmpl w:val="68B298F7"/>
    <w:lvl w:ilvl="0" w:tentative="0">
      <w:start w:val="95"/>
      <w:numFmt w:val="decimal"/>
      <w:lvlText w:val="%1."/>
      <w:lvlJc w:val="left"/>
      <w:rPr>
        <w:color w:val="3370FF"/>
      </w:rPr>
    </w:lvl>
  </w:abstractNum>
  <w:abstractNum w:abstractNumId="122">
    <w:nsid w:val="700FDCEF"/>
    <w:multiLevelType w:val="singleLevel"/>
    <w:tmpl w:val="700FDCEF"/>
    <w:lvl w:ilvl="0" w:tentative="0">
      <w:start w:val="74"/>
      <w:numFmt w:val="decimal"/>
      <w:lvlText w:val="%1."/>
      <w:lvlJc w:val="left"/>
      <w:rPr>
        <w:color w:val="3370FF"/>
      </w:rPr>
    </w:lvl>
  </w:abstractNum>
  <w:abstractNum w:abstractNumId="123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24">
    <w:nsid w:val="74C28B35"/>
    <w:multiLevelType w:val="singleLevel"/>
    <w:tmpl w:val="74C28B35"/>
    <w:lvl w:ilvl="0" w:tentative="0">
      <w:start w:val="49"/>
      <w:numFmt w:val="decimal"/>
      <w:lvlText w:val="%1."/>
      <w:lvlJc w:val="left"/>
      <w:rPr>
        <w:color w:val="3370FF"/>
      </w:rPr>
    </w:lvl>
  </w:abstractNum>
  <w:abstractNum w:abstractNumId="125">
    <w:nsid w:val="77633216"/>
    <w:multiLevelType w:val="singleLevel"/>
    <w:tmpl w:val="77633216"/>
    <w:lvl w:ilvl="0" w:tentative="0">
      <w:start w:val="78"/>
      <w:numFmt w:val="decimal"/>
      <w:lvlText w:val="%1."/>
      <w:lvlJc w:val="left"/>
      <w:rPr>
        <w:color w:val="3370FF"/>
      </w:rPr>
    </w:lvl>
  </w:abstractNum>
  <w:abstractNum w:abstractNumId="126">
    <w:nsid w:val="77ECEA79"/>
    <w:multiLevelType w:val="singleLevel"/>
    <w:tmpl w:val="77ECEA79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127">
    <w:nsid w:val="79AA4FA4"/>
    <w:multiLevelType w:val="singleLevel"/>
    <w:tmpl w:val="79AA4FA4"/>
    <w:lvl w:ilvl="0" w:tentative="0">
      <w:start w:val="40"/>
      <w:numFmt w:val="decimal"/>
      <w:lvlText w:val="%1."/>
      <w:lvlJc w:val="left"/>
      <w:rPr>
        <w:color w:val="3370FF"/>
      </w:rPr>
    </w:lvl>
  </w:abstractNum>
  <w:abstractNum w:abstractNumId="128">
    <w:nsid w:val="7C246926"/>
    <w:multiLevelType w:val="singleLevel"/>
    <w:tmpl w:val="7C246926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129">
    <w:nsid w:val="7DEC2089"/>
    <w:multiLevelType w:val="singleLevel"/>
    <w:tmpl w:val="7DEC2089"/>
    <w:lvl w:ilvl="0" w:tentative="0">
      <w:start w:val="33"/>
      <w:numFmt w:val="decimal"/>
      <w:lvlText w:val="%1."/>
      <w:lvlJc w:val="left"/>
      <w:rPr>
        <w:color w:val="3370FF"/>
      </w:rPr>
    </w:lvl>
  </w:abstractNum>
  <w:num w:numId="1">
    <w:abstractNumId w:val="61"/>
  </w:num>
  <w:num w:numId="2">
    <w:abstractNumId w:val="43"/>
  </w:num>
  <w:num w:numId="3">
    <w:abstractNumId w:val="111"/>
  </w:num>
  <w:num w:numId="4">
    <w:abstractNumId w:val="36"/>
  </w:num>
  <w:num w:numId="5">
    <w:abstractNumId w:val="28"/>
  </w:num>
  <w:num w:numId="6">
    <w:abstractNumId w:val="66"/>
  </w:num>
  <w:num w:numId="7">
    <w:abstractNumId w:val="86"/>
  </w:num>
  <w:num w:numId="8">
    <w:abstractNumId w:val="123"/>
  </w:num>
  <w:num w:numId="9">
    <w:abstractNumId w:val="63"/>
  </w:num>
  <w:num w:numId="10">
    <w:abstractNumId w:val="9"/>
  </w:num>
  <w:num w:numId="11">
    <w:abstractNumId w:val="87"/>
  </w:num>
  <w:num w:numId="12">
    <w:abstractNumId w:val="113"/>
  </w:num>
  <w:num w:numId="13">
    <w:abstractNumId w:val="40"/>
  </w:num>
  <w:num w:numId="14">
    <w:abstractNumId w:val="104"/>
  </w:num>
  <w:num w:numId="15">
    <w:abstractNumId w:val="56"/>
  </w:num>
  <w:num w:numId="16">
    <w:abstractNumId w:val="84"/>
  </w:num>
  <w:num w:numId="17">
    <w:abstractNumId w:val="48"/>
  </w:num>
  <w:num w:numId="18">
    <w:abstractNumId w:val="46"/>
  </w:num>
  <w:num w:numId="19">
    <w:abstractNumId w:val="16"/>
  </w:num>
  <w:num w:numId="20">
    <w:abstractNumId w:val="101"/>
  </w:num>
  <w:num w:numId="21">
    <w:abstractNumId w:val="117"/>
  </w:num>
  <w:num w:numId="22">
    <w:abstractNumId w:val="69"/>
  </w:num>
  <w:num w:numId="23">
    <w:abstractNumId w:val="99"/>
  </w:num>
  <w:num w:numId="24">
    <w:abstractNumId w:val="25"/>
  </w:num>
  <w:num w:numId="25">
    <w:abstractNumId w:val="128"/>
  </w:num>
  <w:num w:numId="26">
    <w:abstractNumId w:val="126"/>
  </w:num>
  <w:num w:numId="27">
    <w:abstractNumId w:val="35"/>
  </w:num>
  <w:num w:numId="28">
    <w:abstractNumId w:val="119"/>
  </w:num>
  <w:num w:numId="29">
    <w:abstractNumId w:val="10"/>
  </w:num>
  <w:num w:numId="30">
    <w:abstractNumId w:val="95"/>
  </w:num>
  <w:num w:numId="31">
    <w:abstractNumId w:val="4"/>
  </w:num>
  <w:num w:numId="32">
    <w:abstractNumId w:val="110"/>
  </w:num>
  <w:num w:numId="33">
    <w:abstractNumId w:val="129"/>
  </w:num>
  <w:num w:numId="34">
    <w:abstractNumId w:val="1"/>
  </w:num>
  <w:num w:numId="35">
    <w:abstractNumId w:val="83"/>
  </w:num>
  <w:num w:numId="36">
    <w:abstractNumId w:val="106"/>
  </w:num>
  <w:num w:numId="37">
    <w:abstractNumId w:val="59"/>
  </w:num>
  <w:num w:numId="38">
    <w:abstractNumId w:val="50"/>
  </w:num>
  <w:num w:numId="39">
    <w:abstractNumId w:val="91"/>
  </w:num>
  <w:num w:numId="40">
    <w:abstractNumId w:val="127"/>
  </w:num>
  <w:num w:numId="41">
    <w:abstractNumId w:val="31"/>
  </w:num>
  <w:num w:numId="42">
    <w:abstractNumId w:val="7"/>
  </w:num>
  <w:num w:numId="43">
    <w:abstractNumId w:val="30"/>
  </w:num>
  <w:num w:numId="44">
    <w:abstractNumId w:val="114"/>
  </w:num>
  <w:num w:numId="45">
    <w:abstractNumId w:val="3"/>
  </w:num>
  <w:num w:numId="46">
    <w:abstractNumId w:val="76"/>
  </w:num>
  <w:num w:numId="47">
    <w:abstractNumId w:val="6"/>
  </w:num>
  <w:num w:numId="48">
    <w:abstractNumId w:val="116"/>
  </w:num>
  <w:num w:numId="49">
    <w:abstractNumId w:val="124"/>
  </w:num>
  <w:num w:numId="50">
    <w:abstractNumId w:val="102"/>
  </w:num>
  <w:num w:numId="51">
    <w:abstractNumId w:val="92"/>
  </w:num>
  <w:num w:numId="52">
    <w:abstractNumId w:val="120"/>
  </w:num>
  <w:num w:numId="53">
    <w:abstractNumId w:val="67"/>
  </w:num>
  <w:num w:numId="54">
    <w:abstractNumId w:val="68"/>
  </w:num>
  <w:num w:numId="55">
    <w:abstractNumId w:val="45"/>
  </w:num>
  <w:num w:numId="56">
    <w:abstractNumId w:val="93"/>
  </w:num>
  <w:num w:numId="57">
    <w:abstractNumId w:val="79"/>
  </w:num>
  <w:num w:numId="58">
    <w:abstractNumId w:val="53"/>
  </w:num>
  <w:num w:numId="59">
    <w:abstractNumId w:val="82"/>
  </w:num>
  <w:num w:numId="60">
    <w:abstractNumId w:val="27"/>
  </w:num>
  <w:num w:numId="61">
    <w:abstractNumId w:val="97"/>
  </w:num>
  <w:num w:numId="62">
    <w:abstractNumId w:val="70"/>
  </w:num>
  <w:num w:numId="63">
    <w:abstractNumId w:val="94"/>
  </w:num>
  <w:num w:numId="64">
    <w:abstractNumId w:val="64"/>
  </w:num>
  <w:num w:numId="65">
    <w:abstractNumId w:val="38"/>
  </w:num>
  <w:num w:numId="66">
    <w:abstractNumId w:val="73"/>
  </w:num>
  <w:num w:numId="67">
    <w:abstractNumId w:val="26"/>
  </w:num>
  <w:num w:numId="68">
    <w:abstractNumId w:val="96"/>
  </w:num>
  <w:num w:numId="69">
    <w:abstractNumId w:val="21"/>
  </w:num>
  <w:num w:numId="70">
    <w:abstractNumId w:val="58"/>
  </w:num>
  <w:num w:numId="71">
    <w:abstractNumId w:val="90"/>
  </w:num>
  <w:num w:numId="72">
    <w:abstractNumId w:val="60"/>
  </w:num>
  <w:num w:numId="73">
    <w:abstractNumId w:val="75"/>
  </w:num>
  <w:num w:numId="74">
    <w:abstractNumId w:val="122"/>
  </w:num>
  <w:num w:numId="75">
    <w:abstractNumId w:val="51"/>
  </w:num>
  <w:num w:numId="76">
    <w:abstractNumId w:val="39"/>
  </w:num>
  <w:num w:numId="77">
    <w:abstractNumId w:val="20"/>
  </w:num>
  <w:num w:numId="78">
    <w:abstractNumId w:val="125"/>
  </w:num>
  <w:num w:numId="79">
    <w:abstractNumId w:val="47"/>
  </w:num>
  <w:num w:numId="80">
    <w:abstractNumId w:val="29"/>
  </w:num>
  <w:num w:numId="81">
    <w:abstractNumId w:val="89"/>
  </w:num>
  <w:num w:numId="82">
    <w:abstractNumId w:val="52"/>
  </w:num>
  <w:num w:numId="83">
    <w:abstractNumId w:val="13"/>
  </w:num>
  <w:num w:numId="84">
    <w:abstractNumId w:val="112"/>
  </w:num>
  <w:num w:numId="85">
    <w:abstractNumId w:val="33"/>
  </w:num>
  <w:num w:numId="86">
    <w:abstractNumId w:val="24"/>
  </w:num>
  <w:num w:numId="87">
    <w:abstractNumId w:val="11"/>
  </w:num>
  <w:num w:numId="88">
    <w:abstractNumId w:val="17"/>
  </w:num>
  <w:num w:numId="89">
    <w:abstractNumId w:val="23"/>
  </w:num>
  <w:num w:numId="90">
    <w:abstractNumId w:val="8"/>
  </w:num>
  <w:num w:numId="91">
    <w:abstractNumId w:val="78"/>
  </w:num>
  <w:num w:numId="92">
    <w:abstractNumId w:val="34"/>
  </w:num>
  <w:num w:numId="93">
    <w:abstractNumId w:val="74"/>
  </w:num>
  <w:num w:numId="94">
    <w:abstractNumId w:val="44"/>
  </w:num>
  <w:num w:numId="95">
    <w:abstractNumId w:val="121"/>
  </w:num>
  <w:num w:numId="96">
    <w:abstractNumId w:val="0"/>
  </w:num>
  <w:num w:numId="97">
    <w:abstractNumId w:val="32"/>
  </w:num>
  <w:num w:numId="98">
    <w:abstractNumId w:val="57"/>
  </w:num>
  <w:num w:numId="99">
    <w:abstractNumId w:val="103"/>
  </w:num>
  <w:num w:numId="100">
    <w:abstractNumId w:val="71"/>
  </w:num>
  <w:num w:numId="101">
    <w:abstractNumId w:val="14"/>
  </w:num>
  <w:num w:numId="102">
    <w:abstractNumId w:val="49"/>
  </w:num>
  <w:num w:numId="103">
    <w:abstractNumId w:val="77"/>
  </w:num>
  <w:num w:numId="104">
    <w:abstractNumId w:val="100"/>
  </w:num>
  <w:num w:numId="105">
    <w:abstractNumId w:val="22"/>
  </w:num>
  <w:num w:numId="106">
    <w:abstractNumId w:val="118"/>
  </w:num>
  <w:num w:numId="107">
    <w:abstractNumId w:val="2"/>
  </w:num>
  <w:num w:numId="108">
    <w:abstractNumId w:val="5"/>
  </w:num>
  <w:num w:numId="109">
    <w:abstractNumId w:val="62"/>
  </w:num>
  <w:num w:numId="110">
    <w:abstractNumId w:val="19"/>
  </w:num>
  <w:num w:numId="111">
    <w:abstractNumId w:val="37"/>
  </w:num>
  <w:num w:numId="112">
    <w:abstractNumId w:val="41"/>
  </w:num>
  <w:num w:numId="113">
    <w:abstractNumId w:val="55"/>
  </w:num>
  <w:num w:numId="114">
    <w:abstractNumId w:val="115"/>
  </w:num>
  <w:num w:numId="115">
    <w:abstractNumId w:val="54"/>
  </w:num>
  <w:num w:numId="116">
    <w:abstractNumId w:val="109"/>
  </w:num>
  <w:num w:numId="117">
    <w:abstractNumId w:val="80"/>
  </w:num>
  <w:num w:numId="118">
    <w:abstractNumId w:val="12"/>
  </w:num>
  <w:num w:numId="119">
    <w:abstractNumId w:val="65"/>
  </w:num>
  <w:num w:numId="120">
    <w:abstractNumId w:val="18"/>
  </w:num>
  <w:num w:numId="121">
    <w:abstractNumId w:val="88"/>
  </w:num>
  <w:num w:numId="122">
    <w:abstractNumId w:val="108"/>
  </w:num>
  <w:num w:numId="123">
    <w:abstractNumId w:val="42"/>
  </w:num>
  <w:num w:numId="124">
    <w:abstractNumId w:val="15"/>
  </w:num>
  <w:num w:numId="125">
    <w:abstractNumId w:val="85"/>
  </w:num>
  <w:num w:numId="126">
    <w:abstractNumId w:val="98"/>
  </w:num>
  <w:num w:numId="127">
    <w:abstractNumId w:val="72"/>
  </w:num>
  <w:num w:numId="128">
    <w:abstractNumId w:val="105"/>
  </w:num>
  <w:num w:numId="129">
    <w:abstractNumId w:val="107"/>
  </w:num>
  <w:num w:numId="130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D61079"/>
    <w:rsid w:val="7FDF29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3152</Words>
  <Characters>3216</Characters>
  <TotalTime>766</TotalTime>
  <ScaleCrop>false</ScaleCrop>
  <LinksUpToDate>false</LinksUpToDate>
  <CharactersWithSpaces>3218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2026-04-06T08:37:00Z</dcterms:created>
  <dc:creator>Apache POI</dc:creator>
  <cp:lastModifiedBy>不要念名字</cp:lastModifiedBy>
  <dcterms:modified xsi:type="dcterms:W3CDTF">2026-04-07T02:55:15Z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640753D4947E444991A72B962BD508D0_13</vt:lpwstr>
  </property>
  <property fmtid="{D5CDD505-2E9C-101B-9397-08002B2CF9AE}" pid="4" name="KSOTemplateDocerSaveRecord">
    <vt:lpwstr>eyJoZGlkIjoiZWQ2MDI5ZjhkYTRiNmY5NGUxNTk5ZTU2MzAzOTA1ZmIiLCJ1c2VySWQiOiIzNjY3NjU2ODgifQ==</vt:lpwstr>
  </property>
</Properties>
</file>