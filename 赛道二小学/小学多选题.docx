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0DE1B">
      <w:pPr>
        <w:spacing w:before="480" w:after="480" w:line="288" w:lineRule="auto"/>
        <w:ind w:left="0"/>
      </w:pPr>
      <w:bookmarkStart w:id="0" w:name="_GoBack"/>
      <w:bookmarkEnd w:id="0"/>
    </w:p>
    <w:p w14:paraId="4296A08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下列属于人工智能应用的是（）</w:t>
      </w:r>
    </w:p>
    <w:p w14:paraId="693AF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智能语音助手 B. 人脸识别解锁 C. 手工折纸 D. 普通铅笔</w:t>
      </w:r>
    </w:p>
    <w:p w14:paraId="43FA5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3445A5C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语音识别技术可以（）</w:t>
      </w:r>
    </w:p>
    <w:p w14:paraId="6E463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声音转文字 B. 手写转文字 C. 语音发消息 D. 手工写字</w:t>
      </w:r>
    </w:p>
    <w:p w14:paraId="5BCBD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</w:t>
      </w:r>
    </w:p>
    <w:p w14:paraId="57FFAC8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使用AI时，禁止做的事有（）</w:t>
      </w:r>
    </w:p>
    <w:p w14:paraId="4F04C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查学习资料 B. 泄露隐私 C. 抄袭作品 D. 文明提问</w:t>
      </w:r>
    </w:p>
    <w:p w14:paraId="7CDDF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</w:t>
      </w:r>
    </w:p>
    <w:p w14:paraId="495322D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给AI写提示词，正确的做法是（）</w:t>
      </w:r>
    </w:p>
    <w:p w14:paraId="6049C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说清任务 B. 文明用语 C. 辱骂AI D. 说明风格</w:t>
      </w:r>
    </w:p>
    <w:p w14:paraId="1DC81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54AE21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判断AI内容是否正确，要看（）</w:t>
      </w:r>
    </w:p>
    <w:p w14:paraId="2E1EC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符合生活常识 B. 是真实信息 C. 画面好看 D. 遵守法律</w:t>
      </w:r>
    </w:p>
    <w:p w14:paraId="6C1B7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3B34824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人工智能运行的基础是（）</w:t>
      </w:r>
    </w:p>
    <w:p w14:paraId="172B7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魔法 B. 数据 C. 算法 D. 算力</w:t>
      </w:r>
    </w:p>
    <w:p w14:paraId="5D2B9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7E1B89A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生活中的AI应用有（）</w:t>
      </w:r>
    </w:p>
    <w:p w14:paraId="5A2C2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智能音箱 C. 人脸支付 D. 智能翻译</w:t>
      </w:r>
    </w:p>
    <w:p w14:paraId="19A41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答案：ABCD</w:t>
      </w:r>
    </w:p>
    <w:p w14:paraId="45D20CB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保护个人隐私，要做到（）</w:t>
      </w:r>
    </w:p>
    <w:p w14:paraId="2D331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不透露家庭住址 B. 不泄露身份证号 C. 随意发隐私照 D. 公开父母电话</w:t>
      </w:r>
    </w:p>
    <w:p w14:paraId="5379A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67C9AC3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图像识别能识别的是（）</w:t>
      </w:r>
    </w:p>
    <w:p w14:paraId="78CAF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风 B. 小动物 C. 花草 D. 云</w:t>
      </w:r>
    </w:p>
    <w:p w14:paraId="01DD1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</w:t>
      </w:r>
    </w:p>
    <w:p w14:paraId="057B828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用AI做的错误行为有（）</w:t>
      </w:r>
    </w:p>
    <w:p w14:paraId="46E6C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学习知识 B. 代写作业 C. 考试作弊 D. 抄袭答案</w:t>
      </w:r>
    </w:p>
    <w:p w14:paraId="49D23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530B716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人机协作创作的正确步骤是（）</w:t>
      </w:r>
    </w:p>
    <w:p w14:paraId="29AD7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自己想创意 B. AI辅助制作 C. 自己修改完善 D. 完全靠AI生成</w:t>
      </w:r>
    </w:p>
    <w:p w14:paraId="2CB18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ED1E8D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自然语言处理的应用有（）</w:t>
      </w:r>
    </w:p>
    <w:p w14:paraId="04074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AI翻译 B. 手工写字 C. 智能客服 D. AI写短文</w:t>
      </w:r>
    </w:p>
    <w:p w14:paraId="297D1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44E5FBC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选择AI工具，要考虑（）</w:t>
      </w:r>
    </w:p>
    <w:p w14:paraId="3AF78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好玩 B. 安全 C. 好操作 D. 适合任务</w:t>
      </w:r>
    </w:p>
    <w:p w14:paraId="4A432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201537E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AI不能代替人类的地方有（）</w:t>
      </w:r>
    </w:p>
    <w:p w14:paraId="6412F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有情感 B. 会创新 C. 明是非 D. 简单计算</w:t>
      </w:r>
    </w:p>
    <w:p w14:paraId="28561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367CBC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合规使用AI的要求是（）</w:t>
      </w:r>
    </w:p>
    <w:p w14:paraId="5E4A7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用正规工具 B. 遵守规则 C. 泄露隐私 D. 人机协作</w:t>
      </w:r>
    </w:p>
    <w:p w14:paraId="630E8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0ECC56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属于AI感知技术的是（）</w:t>
      </w:r>
    </w:p>
    <w:p w14:paraId="2FBA3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图像识别 B. 语音识别 C. 手工触摸 D. 耳朵听声</w:t>
      </w:r>
    </w:p>
    <w:p w14:paraId="231A9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3EE56AB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AI生成内容可能存在的问题（）</w:t>
      </w:r>
    </w:p>
    <w:p w14:paraId="513BF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完全正确 B. 信息错误 C. 内容低俗 D. 侵权</w:t>
      </w:r>
    </w:p>
    <w:p w14:paraId="39D2A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3D6B821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符合AI伦理的行为是（）</w:t>
      </w:r>
    </w:p>
    <w:p w14:paraId="5852C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盗版软件 B. 保护隐私 C. 传播谣言 D. 尊重版权</w:t>
      </w:r>
    </w:p>
    <w:p w14:paraId="240AD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5FCB7E8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提示词中不能出现（）</w:t>
      </w:r>
    </w:p>
    <w:p w14:paraId="27900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清晰要求 B. 辱骂文字 C. 违法指令 D. 模糊表述</w:t>
      </w:r>
    </w:p>
    <w:p w14:paraId="70753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4D5EAD3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AI能帮我们做的事（）</w:t>
      </w:r>
    </w:p>
    <w:p w14:paraId="40451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辅助学习 B. 方便生活 C. 代替所有人 D. 提高效率</w:t>
      </w:r>
    </w:p>
    <w:p w14:paraId="4F6C5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6D7DCB3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智能家电的AI功能有（）</w:t>
      </w:r>
    </w:p>
    <w:p w14:paraId="15511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自动扫地 B. 手动开关 C. 语音控制 D. 自动调温</w:t>
      </w:r>
    </w:p>
    <w:p w14:paraId="21F9E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427D933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小学生使用AI的正确态度（）</w:t>
      </w:r>
    </w:p>
    <w:p w14:paraId="29D7D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合理使用 B. 完全依赖 C. 遵守规则 D. 拒绝使用</w:t>
      </w:r>
    </w:p>
    <w:p w14:paraId="05B4F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</w:t>
      </w:r>
    </w:p>
    <w:p w14:paraId="7B17042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正确使用数据的方式（）</w:t>
      </w:r>
    </w:p>
    <w:p w14:paraId="3355C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随意收集 B. 安全存储 C. 合理使用 D. 依法处理</w:t>
      </w:r>
    </w:p>
    <w:p w14:paraId="69282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7C88792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AI辅助学习的正确做法（）</w:t>
      </w:r>
    </w:p>
    <w:p w14:paraId="4DE37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讲解难题 B. 代写作业 C. 整理笔记 D. 解答疑问</w:t>
      </w:r>
    </w:p>
    <w:p w14:paraId="6D189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5ACBC94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AI创作的正确方式（）</w:t>
      </w:r>
    </w:p>
    <w:p w14:paraId="4DD73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自主构思 B. 抄袭他人 C. 合理修改 D. 标注AI辅助</w:t>
      </w:r>
    </w:p>
    <w:p w14:paraId="1BC34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621368D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机器学习的特点是（）</w:t>
      </w:r>
    </w:p>
    <w:p w14:paraId="4FF0C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从数据学习 B. 固定不变 C. 不断优化 D. 辅助做事</w:t>
      </w:r>
    </w:p>
    <w:p w14:paraId="6DD3D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2E6D015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智能推荐的依据是（）</w:t>
      </w:r>
    </w:p>
    <w:p w14:paraId="75936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随机推送 B. 用户喜好 C. 手工挑选 D. 使用习惯</w:t>
      </w:r>
    </w:p>
    <w:p w14:paraId="2A08A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4B430B2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下列属于个人隐私的是（）</w:t>
      </w:r>
    </w:p>
    <w:p w14:paraId="601A9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公开知识 B. 身份证号 C. 家庭住址 D. 父母电话</w:t>
      </w:r>
    </w:p>
    <w:p w14:paraId="57291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213AB55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AI伦理的核心是（）</w:t>
      </w:r>
    </w:p>
    <w:p w14:paraId="0277F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智能向善 B. 公平诚信 C. 违法牟利 D. 保护隐私</w:t>
      </w:r>
    </w:p>
    <w:p w14:paraId="668EC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DCF9AF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AI工具的操作要求（）</w:t>
      </w:r>
    </w:p>
    <w:p w14:paraId="60D52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简单规范 B. 安全可靠 C. 复杂难懂 D. 适合小学生</w:t>
      </w:r>
    </w:p>
    <w:p w14:paraId="7C968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2F89D8F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属于AI生活服务的是（）</w:t>
      </w:r>
    </w:p>
    <w:p w14:paraId="062D02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手工扫地 B. 智能垃圾分类 C. 智能门锁 D. 智能快递柜</w:t>
      </w:r>
    </w:p>
    <w:p w14:paraId="2CE5E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70DFEF4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提示词的作用是（）</w:t>
      </w:r>
    </w:p>
    <w:p w14:paraId="53E42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明确任务 B. 引导AI C. 让AI混乱 D. 提升效果</w:t>
      </w:r>
    </w:p>
    <w:p w14:paraId="00A30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545CBA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违反版权的行为有（）</w:t>
      </w:r>
    </w:p>
    <w:p w14:paraId="42647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原创创作 B. 盗用作品 C. 商用侵权 D. 冒充原创</w:t>
      </w:r>
    </w:p>
    <w:p w14:paraId="4F460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0D86D6F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人工智能的发展趋势（）</w:t>
      </w:r>
    </w:p>
    <w:p w14:paraId="3D817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更智能 B. 更安全 C. 更合规 D. 更混乱</w:t>
      </w:r>
    </w:p>
    <w:p w14:paraId="723DC2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ED7CDC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AI助力绿色低碳的方式（）</w:t>
      </w:r>
    </w:p>
    <w:p w14:paraId="77814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宣传环保 B. 浪费资源 C. 规划节能 D. 指导垃圾分类</w:t>
      </w:r>
    </w:p>
    <w:p w14:paraId="0C482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308A004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小学生应具备的AI素养（）</w:t>
      </w:r>
    </w:p>
    <w:p w14:paraId="0BF4D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认识AI B. 会AI思维 C. 依赖AI D. 有责任心</w:t>
      </w:r>
    </w:p>
    <w:p w14:paraId="45243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15CD076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AI助力健康生活的方式（）</w:t>
      </w:r>
    </w:p>
    <w:p w14:paraId="286F5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提醒运动 B. 熬夜游戏 C. 规划饮食 D. 监测健康</w:t>
      </w:r>
    </w:p>
    <w:p w14:paraId="6C88F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7D03F19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AI生成错误的原因（）</w:t>
      </w:r>
    </w:p>
    <w:p w14:paraId="2284A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数据不足 B. 提示词模糊 C. 算法偏差 D. 永远正确</w:t>
      </w:r>
    </w:p>
    <w:p w14:paraId="32343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408F86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智能安防的AI应用（）</w:t>
      </w:r>
    </w:p>
    <w:p w14:paraId="30730A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人脸门禁 B. 手工看门 C. 智能监控 D. 异常报警</w:t>
      </w:r>
    </w:p>
    <w:p w14:paraId="60DAE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32C9D76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人机协作的优势（）</w:t>
      </w:r>
    </w:p>
    <w:p w14:paraId="17EB7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提升效率 B. 激发创意 C. 完全靠AI D. 优势互补</w:t>
      </w:r>
    </w:p>
    <w:p w14:paraId="5C6EE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5EDE609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AI办公的应用有（）</w:t>
      </w:r>
    </w:p>
    <w:p w14:paraId="52F62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手工写字 B. AI写作 C. AI翻译 D. AI排版</w:t>
      </w:r>
    </w:p>
    <w:p w14:paraId="408AC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2B234A1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使用AI要避免的行为（）</w:t>
      </w:r>
    </w:p>
    <w:p w14:paraId="53A65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沉迷游戏 B. 合规学习 C. 泄露隐私 D. 违规操作</w:t>
      </w:r>
    </w:p>
    <w:p w14:paraId="1AC01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108B8B9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AI的局限性有（）</w:t>
      </w:r>
    </w:p>
    <w:p w14:paraId="60F95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没有情感 B. 会出错 C. 无所不知 D. 需要人检查</w:t>
      </w:r>
    </w:p>
    <w:p w14:paraId="0DCB0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816107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文明使用AI要做到（）</w:t>
      </w:r>
    </w:p>
    <w:p w14:paraId="0D684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用语礼貌 B. 指令合法 C. 需求合理 D. 辱骂AI</w:t>
      </w:r>
    </w:p>
    <w:p w14:paraId="6D713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09C3A7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保护数据安全的做法（）</w:t>
      </w:r>
    </w:p>
    <w:p w14:paraId="640CE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加密存储 B. 权限管控 C. 随意泄露 D. 不传播隐私</w:t>
      </w:r>
    </w:p>
    <w:p w14:paraId="3DD18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E0CF6C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AI辅助设计的内容（）</w:t>
      </w:r>
    </w:p>
    <w:p w14:paraId="273B7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创意绘画 B. 抄袭画作 C. 制作海报 D. 撰写文案</w:t>
      </w:r>
    </w:p>
    <w:p w14:paraId="350B0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74EA57C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公平使用AI要做到（）</w:t>
      </w:r>
    </w:p>
    <w:p w14:paraId="2D29A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不歧视他人 B. 平等对待 C. 欺负弱小 D. 公正使用</w:t>
      </w:r>
    </w:p>
    <w:p w14:paraId="2211F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2705B37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处理AI生成内容的正确方式（）</w:t>
      </w:r>
    </w:p>
    <w:p w14:paraId="770DF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检查修改 B. 合规使用 C. 侵权传播 D. 合理借鉴</w:t>
      </w:r>
    </w:p>
    <w:p w14:paraId="5865A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F86A9C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智能交通的AI应用（）</w:t>
      </w:r>
    </w:p>
    <w:p w14:paraId="23106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驾驶辅助 C. 手工骑车 D. 公交调度</w:t>
      </w:r>
    </w:p>
    <w:p w14:paraId="7B2F5B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BC40E0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学习人工智能的意义（）</w:t>
      </w:r>
    </w:p>
    <w:p w14:paraId="599B6C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适应智能时代 B. 提升科技素养 C. 培养创新力 D. 无视科技</w:t>
      </w:r>
    </w:p>
    <w:p w14:paraId="3A183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143D17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AI在教育中的应用（）</w:t>
      </w:r>
    </w:p>
    <w:p w14:paraId="186DE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个性化学习 B. 智能批改 C. 替考作弊 D. 科普知识</w:t>
      </w:r>
    </w:p>
    <w:p w14:paraId="547B3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193B385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提示词可以设置的风格（）</w:t>
      </w:r>
    </w:p>
    <w:p w14:paraId="34ED0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卡通 B. 低俗 C. 写实 D. 可爱</w:t>
      </w:r>
    </w:p>
    <w:p w14:paraId="13E7E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7B3705F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修改AI内容的正确原则（）</w:t>
      </w:r>
    </w:p>
    <w:p w14:paraId="45FB3C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修正错误 B. 合规调整 C. 恶意篡改 D. 优化表达</w:t>
      </w:r>
    </w:p>
    <w:p w14:paraId="6685A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27187C6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AI对学习的帮助（）</w:t>
      </w:r>
    </w:p>
    <w:p w14:paraId="280DD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答疑解惑 B. 整理资料 C. 拓展知识 D. 代写作业</w:t>
      </w:r>
    </w:p>
    <w:p w14:paraId="02F92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B3A960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保护隐私的技术方法（）</w:t>
      </w:r>
    </w:p>
    <w:p w14:paraId="42CE2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信息脱敏 B. 数据加密 C. 权限管理 D. 随意公开</w:t>
      </w:r>
    </w:p>
    <w:p w14:paraId="66BF6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C2A32B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智能服务类AI有（）</w:t>
      </w:r>
    </w:p>
    <w:p w14:paraId="52353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智能客服 B. 智能咨询 C. 智能导览 D. 人工服务</w:t>
      </w:r>
    </w:p>
    <w:p w14:paraId="28D64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CE835B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诚信使用AI要做到（）</w:t>
      </w:r>
    </w:p>
    <w:p w14:paraId="6E245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不造假 B. 不抄袭 C. 不造谣 D. 欺骗他人</w:t>
      </w:r>
    </w:p>
    <w:p w14:paraId="02209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74B9A1D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智能识别能识别的内容（）</w:t>
      </w:r>
    </w:p>
    <w:p w14:paraId="2EFF5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文字 B. 图片 C. 声音 D. 空气</w:t>
      </w:r>
    </w:p>
    <w:p w14:paraId="334BE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5F10F0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小学生使用AI的底线（）</w:t>
      </w:r>
    </w:p>
    <w:p w14:paraId="0A8E3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不违法 B. 不违规 C. 不违德 D. 随意使用</w:t>
      </w:r>
    </w:p>
    <w:p w14:paraId="47E24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5E688E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科技伦理的核心（）</w:t>
      </w:r>
    </w:p>
    <w:p w14:paraId="0DCB8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以人为本 B. 智能向善 C. 公平公正 D. 唯利是图</w:t>
      </w:r>
    </w:p>
    <w:p w14:paraId="78693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0A558E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AI带来的好处（）</w:t>
      </w:r>
    </w:p>
    <w:p w14:paraId="28089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科技进步 B. 生活便捷 C. 学习助力 D. 代替人类</w:t>
      </w:r>
    </w:p>
    <w:p w14:paraId="5649C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683750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下列属于AI工具的是（）</w:t>
      </w:r>
    </w:p>
    <w:p w14:paraId="1AAC4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AI绘画 B. AI配音 C. 橡皮 D. 尺子</w:t>
      </w:r>
    </w:p>
    <w:p w14:paraId="4766B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7BA6EB6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AI生成错误，正确做法是（）</w:t>
      </w:r>
    </w:p>
    <w:p w14:paraId="7A921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无视错误 B. 及时改正 C. 反馈开发者 D. 传播错误</w:t>
      </w:r>
    </w:p>
    <w:p w14:paraId="572222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</w:t>
      </w:r>
    </w:p>
    <w:p w14:paraId="42E24DD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AI的正确用途有（）</w:t>
      </w:r>
    </w:p>
    <w:p w14:paraId="51559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违法犯罪 B. 公益宣传 C. 抄袭侵权 D. 科普知识</w:t>
      </w:r>
    </w:p>
    <w:p w14:paraId="11D17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答案：BD</w:t>
      </w:r>
    </w:p>
    <w:p w14:paraId="6AE444C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人机协作的核心原则（）</w:t>
      </w:r>
    </w:p>
    <w:p w14:paraId="71CA0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人类主导 B. AI辅助 C. 创意优先 D. 全靠AI</w:t>
      </w:r>
    </w:p>
    <w:p w14:paraId="43C60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A21638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AI技术的分类（）</w:t>
      </w:r>
    </w:p>
    <w:p w14:paraId="16078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感知智能 B. 认知智能 C. 手工智能 D. 执行智能</w:t>
      </w:r>
    </w:p>
    <w:p w14:paraId="5C640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0B315ED6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AI生成内容要（）</w:t>
      </w:r>
    </w:p>
    <w:p w14:paraId="5FB8D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健康向上 B. 暴力低俗 C. 合法合理 D. 积极有益</w:t>
      </w:r>
    </w:p>
    <w:p w14:paraId="6B5AF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71F2B8F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不能使用的AI工具（）</w:t>
      </w:r>
    </w:p>
    <w:p w14:paraId="77544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盗版工具 B. 正规工具 C. 破解工具 D. 恶意工具</w:t>
      </w:r>
    </w:p>
    <w:p w14:paraId="05323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741B3E1C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AI的社会责任（）</w:t>
      </w:r>
    </w:p>
    <w:p w14:paraId="0D32E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抵制谣言 B. 保护隐私 C. 科技向善 D. 谋取私利</w:t>
      </w:r>
    </w:p>
    <w:p w14:paraId="663EF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CA4C9B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小学生学习AI的重点（）</w:t>
      </w:r>
    </w:p>
    <w:p w14:paraId="522FC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认识AI B. 简单操作 C. 复杂开发 D. 了解伦理</w:t>
      </w:r>
    </w:p>
    <w:p w14:paraId="554DEF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17877C8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智能穿戴的AI功能（）</w:t>
      </w:r>
    </w:p>
    <w:p w14:paraId="63024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监测健康 B. 记录运动 C. 定位提醒 D. 普通计时</w:t>
      </w:r>
    </w:p>
    <w:p w14:paraId="7977AE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2D72BF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提示词清晰的要求（）</w:t>
      </w:r>
    </w:p>
    <w:p w14:paraId="4D24B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任务明确 B. 要求具体 C. 逻辑清楚 D. 模糊不清</w:t>
      </w:r>
    </w:p>
    <w:p w14:paraId="0DC48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79BC3BB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AI可以生成的内容（）</w:t>
      </w:r>
    </w:p>
    <w:p w14:paraId="4F855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手工画 B. 文字 C. 图片 D. 声音</w:t>
      </w:r>
    </w:p>
    <w:p w14:paraId="7AF5E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0E54BB8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AI伦理的底线（）</w:t>
      </w:r>
    </w:p>
    <w:p w14:paraId="461BB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不伤害人 B. 不侵权 C. 不违法 D. 随意行事</w:t>
      </w:r>
    </w:p>
    <w:p w14:paraId="43BC84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9FFB5A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绿色出行的方式（）</w:t>
      </w:r>
    </w:p>
    <w:p w14:paraId="2C9E8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步行 B. 骑自行车 C. 坐公交 D. 单人开车</w:t>
      </w:r>
    </w:p>
    <w:p w14:paraId="498A7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18C5C29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属于AI辅助创作的是（）</w:t>
      </w:r>
    </w:p>
    <w:p w14:paraId="0E350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人写脚本AI画图 B. AI初稿人修改 C. 纯手工制作 D. AI配音人剪辑</w:t>
      </w:r>
    </w:p>
    <w:p w14:paraId="7E8F0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答案：ABD</w:t>
      </w:r>
    </w:p>
    <w:p w14:paraId="4804345D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AI创作的版权归属（）</w:t>
      </w:r>
    </w:p>
    <w:p w14:paraId="7C6AC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人类创作者 B. 无归属 C. 合规使用者 D. AI厂商</w:t>
      </w:r>
    </w:p>
    <w:p w14:paraId="2AF902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39AB4CA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防范AI风险的做法（）</w:t>
      </w:r>
    </w:p>
    <w:p w14:paraId="739F9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辨别真假 B. 保护隐私 C. 合规使用 D. 无视风险</w:t>
      </w:r>
    </w:p>
    <w:p w14:paraId="172EF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FA7D2BB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AI情境题的特点（）</w:t>
      </w:r>
    </w:p>
    <w:p w14:paraId="3E765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贴近生活 B. 结合实际 C. 通俗易懂 D. 抽象难懂</w:t>
      </w:r>
    </w:p>
    <w:p w14:paraId="070AA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709F93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人工智能的核心特点（）</w:t>
      </w:r>
    </w:p>
    <w:p w14:paraId="4E4CF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固定程序 B. 模拟智能 C. 自主学习 D. 数据驱动</w:t>
      </w:r>
    </w:p>
    <w:p w14:paraId="16D5A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答案：BCD</w:t>
      </w:r>
    </w:p>
    <w:p w14:paraId="2CF4F7C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语音输入法的优势（）</w:t>
      </w:r>
    </w:p>
    <w:p w14:paraId="48913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方便快捷 B. 解放双手 C. 偶尔出错 D. 手写更好</w:t>
      </w:r>
    </w:p>
    <w:p w14:paraId="650F2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</w:t>
      </w:r>
    </w:p>
    <w:p w14:paraId="3A19A6B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AI绘画可以画（）</w:t>
      </w:r>
    </w:p>
    <w:p w14:paraId="7E152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风景 B. 暴力内容 C. 小动物 D. 健康插画</w:t>
      </w:r>
    </w:p>
    <w:p w14:paraId="0BE92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46BA4A9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人类与AI的关系（）</w:t>
      </w:r>
    </w:p>
    <w:p w14:paraId="328D9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互相配合 B. 人类主导 C. AI辅助 D. 完全代替</w:t>
      </w:r>
    </w:p>
    <w:p w14:paraId="42DFB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BFDD92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AI不能用来做（）</w:t>
      </w:r>
    </w:p>
    <w:p w14:paraId="6C6D93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违法犯罪 B. 辅助学习 C. 侵权抄袭 D. 网络欺凌</w:t>
      </w:r>
    </w:p>
    <w:p w14:paraId="46FE0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答案：ACD</w:t>
      </w:r>
    </w:p>
    <w:p w14:paraId="132317F7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AI在健康方面的应用（）</w:t>
      </w:r>
    </w:p>
    <w:p w14:paraId="2FDDD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监测健康 B. 饮食建议 C. 运动指导 D. 熬夜提醒</w:t>
      </w:r>
    </w:p>
    <w:p w14:paraId="13563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48ABB207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提示词可以包含的内容（）</w:t>
      </w:r>
    </w:p>
    <w:p w14:paraId="0DF08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任务要求 B. 风格要求 C. 主题要求 D. 违法指令</w:t>
      </w:r>
    </w:p>
    <w:p w14:paraId="5595F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CB19301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AI分类技术有（）</w:t>
      </w:r>
    </w:p>
    <w:p w14:paraId="7D813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图像分类 B. 文字分类 C. 语音分类 D. 手工分类</w:t>
      </w:r>
    </w:p>
    <w:p w14:paraId="3BCF3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C002ED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AI创作的过程材料（）</w:t>
      </w:r>
    </w:p>
    <w:p w14:paraId="05DFB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草稿 B. 协作记录 C. 素材截图 D. 空白文件</w:t>
      </w:r>
    </w:p>
    <w:p w14:paraId="01145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07802AC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合规AI工具的特点（）</w:t>
      </w:r>
    </w:p>
    <w:p w14:paraId="32BAC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安全可靠 B. 无不良信息 C. 正规备案 D. 盗版破解</w:t>
      </w:r>
    </w:p>
    <w:p w14:paraId="3E08B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0EE155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AI辅助生活的应用（）</w:t>
      </w:r>
    </w:p>
    <w:p w14:paraId="52196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B. 智能翻译 C. 智能推荐 D. 沉迷电子产品</w:t>
      </w:r>
    </w:p>
    <w:p w14:paraId="01FEE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EDEBF74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AI使用的公平性（）</w:t>
      </w:r>
    </w:p>
    <w:p w14:paraId="65D1B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不歧视 B. 公平用 C. 平等对待 D. 欺负弱小</w:t>
      </w:r>
    </w:p>
    <w:p w14:paraId="02F50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CFC180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正确使用数据的要求（）</w:t>
      </w:r>
    </w:p>
    <w:p w14:paraId="261F0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合法收集 B. 安全存储 C. 合理使用 D. 非法贩卖</w:t>
      </w:r>
    </w:p>
    <w:p w14:paraId="2BD61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E057AA7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AI技术的实际应用（）</w:t>
      </w:r>
    </w:p>
    <w:p w14:paraId="27867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自动驾驶 B. 智能客服 C. 图像识别 D. 手工制作</w:t>
      </w:r>
    </w:p>
    <w:p w14:paraId="74F48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36218F7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使用AI的规范（）</w:t>
      </w:r>
    </w:p>
    <w:p w14:paraId="0820D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文明操作 B. 合规使用 C. 诚信创作 D. 盗版使用</w:t>
      </w:r>
    </w:p>
    <w:p w14:paraId="04C16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409F8B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AI的创新应用（）</w:t>
      </w:r>
    </w:p>
    <w:p w14:paraId="0433F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公益创作 B. 科普宣传 C. 创意设计 D. 抄袭拼接</w:t>
      </w:r>
    </w:p>
    <w:p w14:paraId="3A0E9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32EF29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人工智能思维包括（）</w:t>
      </w:r>
    </w:p>
    <w:p w14:paraId="4EB45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数据思维 B. 算法思维 C. 创新思维 D. 盲目思维</w:t>
      </w:r>
    </w:p>
    <w:p w14:paraId="4A50B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2975115D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保护他人隐私的做法（）</w:t>
      </w:r>
    </w:p>
    <w:p w14:paraId="378AA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不泄露同学信息 B. 不公开他人隐私 C. 不传播他人照片 D. 随意泄露</w:t>
      </w:r>
    </w:p>
    <w:p w14:paraId="7BD39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1D0DF31B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AI在医疗中的应用（）</w:t>
      </w:r>
    </w:p>
    <w:p w14:paraId="20B7F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健康监测 B. 诊断辅助 C. 健康建议 D. 手工看病</w:t>
      </w:r>
    </w:p>
    <w:p w14:paraId="1009F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5E21A481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AI创作的原创性要求（）</w:t>
      </w:r>
    </w:p>
    <w:p w14:paraId="20D53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自主构思 B. 人机协作 C. 不抄袭 D. 纯AI生成</w:t>
      </w:r>
    </w:p>
    <w:p w14:paraId="1F43F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</w:t>
      </w:r>
    </w:p>
    <w:p w14:paraId="6891205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人工智能的应用场景有（）</w:t>
      </w:r>
    </w:p>
    <w:p w14:paraId="4E54E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学习 B. 生活 C. 交通 D. 医疗</w:t>
      </w:r>
    </w:p>
    <w:p w14:paraId="45F2DC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答案：ABCD</w:t>
      </w:r>
    </w:p>
    <w:p w14:paraId="71EC03BB">
      <w:pPr>
        <w:spacing w:before="120" w:after="120" w:line="288" w:lineRule="auto"/>
        <w:ind w:left="0"/>
        <w:jc w:val="left"/>
      </w:pPr>
    </w:p>
    <w:p w14:paraId="06802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064A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C1B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4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9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50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52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3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4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5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56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57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58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59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79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80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1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2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85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6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87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88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8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9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9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9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9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9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9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9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32"/>
  </w:num>
  <w:num w:numId="3">
    <w:abstractNumId w:val="83"/>
  </w:num>
  <w:num w:numId="4">
    <w:abstractNumId w:val="28"/>
  </w:num>
  <w:num w:numId="5">
    <w:abstractNumId w:val="20"/>
  </w:num>
  <w:num w:numId="6">
    <w:abstractNumId w:val="50"/>
  </w:num>
  <w:num w:numId="7">
    <w:abstractNumId w:val="65"/>
  </w:num>
  <w:num w:numId="8">
    <w:abstractNumId w:val="93"/>
  </w:num>
  <w:num w:numId="9">
    <w:abstractNumId w:val="48"/>
  </w:num>
  <w:num w:numId="10">
    <w:abstractNumId w:val="7"/>
  </w:num>
  <w:num w:numId="11">
    <w:abstractNumId w:val="66"/>
  </w:num>
  <w:num w:numId="12">
    <w:abstractNumId w:val="85"/>
  </w:num>
  <w:num w:numId="13">
    <w:abstractNumId w:val="31"/>
  </w:num>
  <w:num w:numId="14">
    <w:abstractNumId w:val="80"/>
  </w:num>
  <w:num w:numId="15">
    <w:abstractNumId w:val="42"/>
  </w:num>
  <w:num w:numId="16">
    <w:abstractNumId w:val="64"/>
  </w:num>
  <w:num w:numId="17">
    <w:abstractNumId w:val="37"/>
  </w:num>
  <w:num w:numId="18">
    <w:abstractNumId w:val="35"/>
  </w:num>
  <w:num w:numId="19">
    <w:abstractNumId w:val="11"/>
  </w:num>
  <w:num w:numId="20">
    <w:abstractNumId w:val="77"/>
  </w:num>
  <w:num w:numId="21">
    <w:abstractNumId w:val="88"/>
  </w:num>
  <w:num w:numId="22">
    <w:abstractNumId w:val="53"/>
  </w:num>
  <w:num w:numId="23">
    <w:abstractNumId w:val="76"/>
  </w:num>
  <w:num w:numId="24">
    <w:abstractNumId w:val="17"/>
  </w:num>
  <w:num w:numId="25">
    <w:abstractNumId w:val="98"/>
  </w:num>
  <w:num w:numId="26">
    <w:abstractNumId w:val="96"/>
  </w:num>
  <w:num w:numId="27">
    <w:abstractNumId w:val="27"/>
  </w:num>
  <w:num w:numId="28">
    <w:abstractNumId w:val="89"/>
  </w:num>
  <w:num w:numId="29">
    <w:abstractNumId w:val="8"/>
  </w:num>
  <w:num w:numId="30">
    <w:abstractNumId w:val="73"/>
  </w:num>
  <w:num w:numId="31">
    <w:abstractNumId w:val="3"/>
  </w:num>
  <w:num w:numId="32">
    <w:abstractNumId w:val="82"/>
  </w:num>
  <w:num w:numId="33">
    <w:abstractNumId w:val="99"/>
  </w:num>
  <w:num w:numId="34">
    <w:abstractNumId w:val="1"/>
  </w:num>
  <w:num w:numId="35">
    <w:abstractNumId w:val="63"/>
  </w:num>
  <w:num w:numId="36">
    <w:abstractNumId w:val="81"/>
  </w:num>
  <w:num w:numId="37">
    <w:abstractNumId w:val="45"/>
  </w:num>
  <w:num w:numId="38">
    <w:abstractNumId w:val="38"/>
  </w:num>
  <w:num w:numId="39">
    <w:abstractNumId w:val="69"/>
  </w:num>
  <w:num w:numId="40">
    <w:abstractNumId w:val="97"/>
  </w:num>
  <w:num w:numId="41">
    <w:abstractNumId w:val="23"/>
  </w:num>
  <w:num w:numId="42">
    <w:abstractNumId w:val="5"/>
  </w:num>
  <w:num w:numId="43">
    <w:abstractNumId w:val="22"/>
  </w:num>
  <w:num w:numId="44">
    <w:abstractNumId w:val="86"/>
  </w:num>
  <w:num w:numId="45">
    <w:abstractNumId w:val="2"/>
  </w:num>
  <w:num w:numId="46">
    <w:abstractNumId w:val="59"/>
  </w:num>
  <w:num w:numId="47">
    <w:abstractNumId w:val="4"/>
  </w:num>
  <w:num w:numId="48">
    <w:abstractNumId w:val="87"/>
  </w:num>
  <w:num w:numId="49">
    <w:abstractNumId w:val="94"/>
  </w:num>
  <w:num w:numId="50">
    <w:abstractNumId w:val="78"/>
  </w:num>
  <w:num w:numId="51">
    <w:abstractNumId w:val="70"/>
  </w:num>
  <w:num w:numId="52">
    <w:abstractNumId w:val="90"/>
  </w:num>
  <w:num w:numId="53">
    <w:abstractNumId w:val="51"/>
  </w:num>
  <w:num w:numId="54">
    <w:abstractNumId w:val="52"/>
  </w:num>
  <w:num w:numId="55">
    <w:abstractNumId w:val="34"/>
  </w:num>
  <w:num w:numId="56">
    <w:abstractNumId w:val="71"/>
  </w:num>
  <w:num w:numId="57">
    <w:abstractNumId w:val="61"/>
  </w:num>
  <w:num w:numId="58">
    <w:abstractNumId w:val="41"/>
  </w:num>
  <w:num w:numId="59">
    <w:abstractNumId w:val="62"/>
  </w:num>
  <w:num w:numId="60">
    <w:abstractNumId w:val="19"/>
  </w:num>
  <w:num w:numId="61">
    <w:abstractNumId w:val="75"/>
  </w:num>
  <w:num w:numId="62">
    <w:abstractNumId w:val="54"/>
  </w:num>
  <w:num w:numId="63">
    <w:abstractNumId w:val="72"/>
  </w:num>
  <w:num w:numId="64">
    <w:abstractNumId w:val="49"/>
  </w:num>
  <w:num w:numId="65">
    <w:abstractNumId w:val="29"/>
  </w:num>
  <w:num w:numId="66">
    <w:abstractNumId w:val="56"/>
  </w:num>
  <w:num w:numId="67">
    <w:abstractNumId w:val="18"/>
  </w:num>
  <w:num w:numId="68">
    <w:abstractNumId w:val="74"/>
  </w:num>
  <w:num w:numId="69">
    <w:abstractNumId w:val="14"/>
  </w:num>
  <w:num w:numId="70">
    <w:abstractNumId w:val="44"/>
  </w:num>
  <w:num w:numId="71">
    <w:abstractNumId w:val="68"/>
  </w:num>
  <w:num w:numId="72">
    <w:abstractNumId w:val="46"/>
  </w:num>
  <w:num w:numId="73">
    <w:abstractNumId w:val="58"/>
  </w:num>
  <w:num w:numId="74">
    <w:abstractNumId w:val="92"/>
  </w:num>
  <w:num w:numId="75">
    <w:abstractNumId w:val="39"/>
  </w:num>
  <w:num w:numId="76">
    <w:abstractNumId w:val="30"/>
  </w:num>
  <w:num w:numId="77">
    <w:abstractNumId w:val="13"/>
  </w:num>
  <w:num w:numId="78">
    <w:abstractNumId w:val="95"/>
  </w:num>
  <w:num w:numId="79">
    <w:abstractNumId w:val="36"/>
  </w:num>
  <w:num w:numId="80">
    <w:abstractNumId w:val="21"/>
  </w:num>
  <w:num w:numId="81">
    <w:abstractNumId w:val="67"/>
  </w:num>
  <w:num w:numId="82">
    <w:abstractNumId w:val="40"/>
  </w:num>
  <w:num w:numId="83">
    <w:abstractNumId w:val="10"/>
  </w:num>
  <w:num w:numId="84">
    <w:abstractNumId w:val="84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60"/>
  </w:num>
  <w:num w:numId="92">
    <w:abstractNumId w:val="26"/>
  </w:num>
  <w:num w:numId="93">
    <w:abstractNumId w:val="57"/>
  </w:num>
  <w:num w:numId="94">
    <w:abstractNumId w:val="33"/>
  </w:num>
  <w:num w:numId="95">
    <w:abstractNumId w:val="91"/>
  </w:num>
  <w:num w:numId="96">
    <w:abstractNumId w:val="0"/>
  </w:num>
  <w:num w:numId="97">
    <w:abstractNumId w:val="24"/>
  </w:num>
  <w:num w:numId="98">
    <w:abstractNumId w:val="43"/>
  </w:num>
  <w:num w:numId="99">
    <w:abstractNumId w:val="79"/>
  </w:num>
  <w:num w:numId="1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16D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3437</Words>
  <Characters>4122</Characters>
  <TotalTime>0</TotalTime>
  <ScaleCrop>false</ScaleCrop>
  <LinksUpToDate>false</LinksUpToDate>
  <CharactersWithSpaces>4824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2026-04-06T08:33:00Z</dcterms:created>
  <dc:creator>Apache POI</dc:creator>
  <cp:lastModifiedBy>不要念名字</cp:lastModifiedBy>
  <dcterms:modified xsi:type="dcterms:W3CDTF">2026-04-06T08:33:49Z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C66B003BE8E348508B03E674B47EDE5C_13</vt:lpwstr>
  </property>
</Properties>
</file>