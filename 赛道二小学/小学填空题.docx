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B2723">
      <w:pPr>
        <w:spacing w:before="480" w:after="480" w:line="288" w:lineRule="auto"/>
        <w:ind w:left="0"/>
      </w:pPr>
      <w:bookmarkStart w:id="0" w:name="_GoBack"/>
      <w:bookmarkEnd w:id="0"/>
    </w:p>
    <w:p w14:paraId="7CBFB0C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人工智能的英文缩写是______。</w:t>
      </w:r>
    </w:p>
    <w:p w14:paraId="0D323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答案：AI</w:t>
      </w:r>
    </w:p>
    <w:p w14:paraId="048BA4B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语音识别技术能把______转换成文字。</w:t>
      </w:r>
    </w:p>
    <w:p w14:paraId="6DCE0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答案：声音</w:t>
      </w:r>
    </w:p>
    <w:p w14:paraId="0800CD9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图像识别技术能识别______、动物、植物等常见目标。</w:t>
      </w:r>
    </w:p>
    <w:p w14:paraId="1BCC97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答案：人物</w:t>
      </w:r>
    </w:p>
    <w:p w14:paraId="79ECDA2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向AI下达任务的指令文字叫做______。</w:t>
      </w:r>
    </w:p>
    <w:p w14:paraId="5772CF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答案：提示词</w:t>
      </w:r>
    </w:p>
    <w:p w14:paraId="7008D3C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使用人工智能工具，必须保护个人和他人的______。</w:t>
      </w:r>
    </w:p>
    <w:p w14:paraId="613E7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答案：隐私</w:t>
      </w:r>
    </w:p>
    <w:p w14:paraId="3F5567D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智能语音助手主要运用了______技术。</w:t>
      </w:r>
    </w:p>
    <w:p w14:paraId="7937C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答案：语音识别</w:t>
      </w:r>
    </w:p>
    <w:p w14:paraId="4DD055F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人脸识别解锁功能运用了______技术。</w:t>
      </w:r>
    </w:p>
    <w:p w14:paraId="5AC42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答案：图像识别</w:t>
      </w:r>
    </w:p>
    <w:p w14:paraId="11A0E5B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自然语言处理技术能让机器理解______的语言。</w:t>
      </w:r>
    </w:p>
    <w:p w14:paraId="0646F5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答案：人类</w:t>
      </w:r>
    </w:p>
    <w:p w14:paraId="4DEF0C8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语音合成技术能把文字转换成______。</w:t>
      </w:r>
    </w:p>
    <w:p w14:paraId="0BE4E6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答案：声音</w:t>
      </w:r>
    </w:p>
    <w:p w14:paraId="6726DBB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人工智能的核心是______人类智能。</w:t>
      </w:r>
    </w:p>
    <w:p w14:paraId="71F2EA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答案：模拟</w:t>
      </w:r>
    </w:p>
    <w:p w14:paraId="2CDDA59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使用AI工具必须遵守______与伦理规范。</w:t>
      </w:r>
    </w:p>
    <w:p w14:paraId="48A6E5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答案：法律法规</w:t>
      </w:r>
    </w:p>
    <w:p w14:paraId="6D89E6C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AI生成的内容，需要我们进行初步______。</w:t>
      </w:r>
    </w:p>
    <w:p w14:paraId="533A7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答案：判断</w:t>
      </w:r>
    </w:p>
    <w:p w14:paraId="3BFEF2E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人工智能伦理要求我们不传播______信息。</w:t>
      </w:r>
    </w:p>
    <w:p w14:paraId="01070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答案：虚假</w:t>
      </w:r>
    </w:p>
    <w:p w14:paraId="25F7AC9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智能扫地机器人是______的典型应用。</w:t>
      </w:r>
    </w:p>
    <w:p w14:paraId="26C16D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5BAF0F1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给AI写提示词要做到______、具体、文明。</w:t>
      </w:r>
    </w:p>
    <w:p w14:paraId="5BF73C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答案：清晰</w:t>
      </w:r>
    </w:p>
    <w:p w14:paraId="1461C42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人类与AI合作完成任务，叫做______。</w:t>
      </w:r>
    </w:p>
    <w:p w14:paraId="34C2F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答案：人机协作</w:t>
      </w:r>
    </w:p>
    <w:p w14:paraId="117C60D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保护______是使用AI工具的基本道德。</w:t>
      </w:r>
    </w:p>
    <w:p w14:paraId="028F7E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答案：知识产权</w:t>
      </w:r>
    </w:p>
    <w:p w14:paraId="00F38D5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智能导航软件是______在出行中的应用。</w:t>
      </w:r>
    </w:p>
    <w:p w14:paraId="5B1335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15203B7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小学生学习AI，重点是基本认知与______。</w:t>
      </w:r>
    </w:p>
    <w:p w14:paraId="6B8E04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答案：简单操作</w:t>
      </w:r>
    </w:p>
    <w:p w14:paraId="279D342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绿色低碳生活包括节约用电、______、绿色出行。</w:t>
      </w:r>
    </w:p>
    <w:p w14:paraId="04A095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答案：垃圾分类</w:t>
      </w:r>
    </w:p>
    <w:p w14:paraId="08ABA8E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健康生活包括合理运动、______、讲究卫生。</w:t>
      </w:r>
    </w:p>
    <w:p w14:paraId="3A5C4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答案：均衡饮食</w:t>
      </w:r>
    </w:p>
    <w:p w14:paraId="1D38A43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人工智能的发展理念是______。</w:t>
      </w:r>
    </w:p>
    <w:p w14:paraId="4B3731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答案：智能向善</w:t>
      </w:r>
    </w:p>
    <w:p w14:paraId="51E4490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普通铅笔______人工智能工具。（填“是”或“不是”）</w:t>
      </w:r>
    </w:p>
    <w:p w14:paraId="22674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答案：不是</w:t>
      </w:r>
    </w:p>
    <w:p w14:paraId="613C12E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智能翻译软件运用了______技术。</w:t>
      </w:r>
    </w:p>
    <w:p w14:paraId="61565B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42FAC89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AI生成内容可能出现______错误。</w:t>
      </w:r>
    </w:p>
    <w:p w14:paraId="59FEA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答案：幻觉</w:t>
      </w:r>
    </w:p>
    <w:p w14:paraId="72B46D9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小学生使用AI工具，需要______指导。</w:t>
      </w:r>
    </w:p>
    <w:p w14:paraId="496EA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答案：家长（老师）</w:t>
      </w:r>
    </w:p>
    <w:p w14:paraId="0E0AA69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人工智能______替代人类的情感与创新思维。（填“能”或“不能”）</w:t>
      </w:r>
    </w:p>
    <w:p w14:paraId="1662F9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答案：不能</w:t>
      </w:r>
    </w:p>
    <w:p w14:paraId="0A862BC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智能客服运用了______处理技术。</w:t>
      </w:r>
    </w:p>
    <w:p w14:paraId="67C71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答案：自然语言</w:t>
      </w:r>
    </w:p>
    <w:p w14:paraId="5DF238B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盗版、不安全的AI工具______使用。（填“能”或“不能”）</w:t>
      </w:r>
    </w:p>
    <w:p w14:paraId="29F651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答案：不能</w:t>
      </w:r>
    </w:p>
    <w:p w14:paraId="21BB935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人工智能应用能______我们的生活与学习效率。</w:t>
      </w:r>
    </w:p>
    <w:p w14:paraId="465773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答案：提高</w:t>
      </w:r>
    </w:p>
    <w:p w14:paraId="524EB7B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泄露隐私______人工智能伦理规范。（填“符合”或“违反”）</w:t>
      </w:r>
    </w:p>
    <w:p w14:paraId="7B047E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答案：违反</w:t>
      </w:r>
    </w:p>
    <w:p w14:paraId="165C1CB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智能手环______人工智能在健康监测中的应用。（填“是”或“不是”）</w:t>
      </w:r>
    </w:p>
    <w:p w14:paraId="3C32A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0117943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提示词中不能包含______、违法违规的指令。</w:t>
      </w:r>
    </w:p>
    <w:p w14:paraId="250723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答案：辱骂</w:t>
      </w:r>
    </w:p>
    <w:p w14:paraId="1678DE9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机器学习是人工智能的______技术之一。</w:t>
      </w:r>
    </w:p>
    <w:p w14:paraId="688E9B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答案：基础</w:t>
      </w:r>
    </w:p>
    <w:p w14:paraId="748F70A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尊重他人劳动成果，是使用AI的______底线。</w:t>
      </w:r>
    </w:p>
    <w:p w14:paraId="61541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答案：道德</w:t>
      </w:r>
    </w:p>
    <w:p w14:paraId="5C0D9DE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绿色出行方式包括步行、______、公共交通。</w:t>
      </w:r>
    </w:p>
    <w:p w14:paraId="08BD7D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答案：自行车</w:t>
      </w:r>
    </w:p>
    <w:p w14:paraId="1DB941C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沉迷电子产品______健康的生活习惯。（填“是”或“不是”）</w:t>
      </w:r>
    </w:p>
    <w:p w14:paraId="4D763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答案：不是</w:t>
      </w:r>
    </w:p>
    <w:p w14:paraId="278C2E9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选择AI工具，要根据不同______选择合适类型。</w:t>
      </w:r>
    </w:p>
    <w:p w14:paraId="48B561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答案：任务场景</w:t>
      </w:r>
    </w:p>
    <w:p w14:paraId="7C1646C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智能照明自动开关，运用了AI______技术。</w:t>
      </w:r>
    </w:p>
    <w:p w14:paraId="3CE562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答案：感应</w:t>
      </w:r>
    </w:p>
    <w:p w14:paraId="63CA242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智能分类垃圾桶运用了______技术。</w:t>
      </w:r>
    </w:p>
    <w:p w14:paraId="7D0E6B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答案：图像识别</w:t>
      </w:r>
    </w:p>
    <w:p w14:paraId="67ED5B0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人工智能的应用领域包括教育、______、交通。</w:t>
      </w:r>
    </w:p>
    <w:p w14:paraId="06271E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答案：生活</w:t>
      </w:r>
    </w:p>
    <w:p w14:paraId="16B51DC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用AI辅助学习，不可以______自己的作业。</w:t>
      </w:r>
    </w:p>
    <w:p w14:paraId="060841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答案：代写</w:t>
      </w:r>
    </w:p>
    <w:p w14:paraId="37E1AEF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人工智能意识，是指能______生活中的AI应用。</w:t>
      </w:r>
    </w:p>
    <w:p w14:paraId="666D0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答案：识别</w:t>
      </w:r>
    </w:p>
    <w:p w14:paraId="7DD1965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人工智能思维包括______思维、算法思维。</w:t>
      </w:r>
    </w:p>
    <w:p w14:paraId="70E00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答案：数据</w:t>
      </w:r>
    </w:p>
    <w:p w14:paraId="42217CB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我们要主动抵制人工智能生成的______信息。</w:t>
      </w:r>
    </w:p>
    <w:p w14:paraId="0B3C63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答案：虚假</w:t>
      </w:r>
    </w:p>
    <w:p w14:paraId="640F6FA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未备案、不安全的AI工具，______安全使用要求。（填“符合”或“不符合”）</w:t>
      </w:r>
    </w:p>
    <w:p w14:paraId="334A9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答案：不符合</w:t>
      </w:r>
    </w:p>
    <w:p w14:paraId="448FE849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智能快递柜人脸识别______人工智能应用。（填“是”或“不是”）</w:t>
      </w:r>
    </w:p>
    <w:p w14:paraId="1CB4A6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025686DF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人工智能的目标是______和扩展人类智能。</w:t>
      </w:r>
    </w:p>
    <w:p w14:paraId="47CBD7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答案：延伸</w:t>
      </w:r>
    </w:p>
    <w:p w14:paraId="2B6B940C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健康生活主题，不能包含低俗、______等不良内容。</w:t>
      </w:r>
    </w:p>
    <w:p w14:paraId="7BC5D0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答案：暴力</w:t>
      </w:r>
    </w:p>
    <w:p w14:paraId="4714E0C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绿色低碳主题，不能包含______资源的内容。</w:t>
      </w:r>
    </w:p>
    <w:p w14:paraId="43234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答案：浪费</w:t>
      </w:r>
    </w:p>
    <w:p w14:paraId="1AEA6FF5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AI工具的主要作用是______人类完成任务。</w:t>
      </w:r>
    </w:p>
    <w:p w14:paraId="70691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答案：辅助</w:t>
      </w:r>
    </w:p>
    <w:p w14:paraId="6DC7AC3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盲目依赖AI工具，______正确的使用态度。（填“是”或“不是”）</w:t>
      </w:r>
    </w:p>
    <w:p w14:paraId="6E518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答案：不是</w:t>
      </w:r>
    </w:p>
    <w:p w14:paraId="21DD327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智能空调______人工智能家电。（填“是”或“不是”）</w:t>
      </w:r>
    </w:p>
    <w:p w14:paraId="7BAD5A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25AB30F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抄袭他人作品，______原创创作的基本要求。（填“符合”或“不符合”）</w:t>
      </w:r>
    </w:p>
    <w:p w14:paraId="14874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答案：不符合</w:t>
      </w:r>
    </w:p>
    <w:p w14:paraId="6CC40E7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语音合成技术常用于音频______、旁白播报。</w:t>
      </w:r>
    </w:p>
    <w:p w14:paraId="57DE5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答案：配音</w:t>
      </w:r>
    </w:p>
    <w:p w14:paraId="33C57888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人工智能发展必须遵守______与伦理底线。</w:t>
      </w:r>
    </w:p>
    <w:p w14:paraId="6A072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答案：法律</w:t>
      </w:r>
    </w:p>
    <w:p w14:paraId="16A58C2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智能安防监控系统运用了______技术。</w:t>
      </w:r>
    </w:p>
    <w:p w14:paraId="0C05A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328E2E0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给AI的提示词越______，生成结果越准确。</w:t>
      </w:r>
    </w:p>
    <w:p w14:paraId="360F41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答案：具体</w:t>
      </w:r>
    </w:p>
    <w:p w14:paraId="43060425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个人隐私信息包括家庭住址、______、父母电话。</w:t>
      </w:r>
    </w:p>
    <w:p w14:paraId="11C848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答案：身份证号</w:t>
      </w:r>
    </w:p>
    <w:p w14:paraId="7CBB3345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人工智能______独立进行思考和自主决策。（填“能”或“不能”）</w:t>
      </w:r>
    </w:p>
    <w:p w14:paraId="2ECBA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答案：不能</w:t>
      </w:r>
    </w:p>
    <w:p w14:paraId="35EF11D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用AI做公益活动，______科技向善的行为。（填“是”或“不是”）</w:t>
      </w:r>
    </w:p>
    <w:p w14:paraId="57084E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21DFC8B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传统计算器______人工智能工具。（填“是”或“不是”）</w:t>
      </w:r>
    </w:p>
    <w:p w14:paraId="192F0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答案：不是</w:t>
      </w:r>
    </w:p>
    <w:p w14:paraId="606C82D4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学习人工智能知识，能激发我们的______兴趣。</w:t>
      </w:r>
    </w:p>
    <w:p w14:paraId="198F20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答案：科技</w:t>
      </w:r>
    </w:p>
    <w:p w14:paraId="0D8F6D0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智能语音输入法运用了______技术。</w:t>
      </w:r>
    </w:p>
    <w:p w14:paraId="6C28F0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答案：语音识别</w:t>
      </w:r>
    </w:p>
    <w:p w14:paraId="1A552F7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使用AI工具要做到诚信、______创作。</w:t>
      </w:r>
    </w:p>
    <w:p w14:paraId="265B2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答案：自主</w:t>
      </w:r>
    </w:p>
    <w:p w14:paraId="11586B0C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人工智能生成的内容______完全正确。（填“会”或“不会”）</w:t>
      </w:r>
    </w:p>
    <w:p w14:paraId="059F30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答案：不会</w:t>
      </w:r>
    </w:p>
    <w:p w14:paraId="4F77BE6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垃圾分类属于______低碳的生活方式。</w:t>
      </w:r>
    </w:p>
    <w:p w14:paraId="47871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答案：绿色</w:t>
      </w:r>
    </w:p>
    <w:p w14:paraId="387AA66E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勤洗手、讲卫生______健康的生活习惯。（填“是”或“不是”）</w:t>
      </w:r>
    </w:p>
    <w:p w14:paraId="7E3A4C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1B515B5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人工智能工具的操作要做到简单、______。</w:t>
      </w:r>
    </w:p>
    <w:p w14:paraId="2972B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答案：规范</w:t>
      </w:r>
    </w:p>
    <w:p w14:paraId="3F1909A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人机协作能结合人类的______与AI的高效能力。</w:t>
      </w:r>
    </w:p>
    <w:p w14:paraId="49BEB9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答案：创意</w:t>
      </w:r>
    </w:p>
    <w:p w14:paraId="081E1754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人工智能的使用风险，需要我们主动______。</w:t>
      </w:r>
    </w:p>
    <w:p w14:paraId="5106DD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答案：防范</w:t>
      </w:r>
    </w:p>
    <w:p w14:paraId="3EDAA891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智能公交调度系统运用了______技术。</w:t>
      </w:r>
    </w:p>
    <w:p w14:paraId="58DE23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4BFC506E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学习人工智能知识，能提升我们的______素养。</w:t>
      </w:r>
    </w:p>
    <w:p w14:paraId="15FD7A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答案：科技</w:t>
      </w:r>
    </w:p>
    <w:p w14:paraId="5D9AE053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人工智能的核心素养包括AI意识、AI思维、______。</w:t>
      </w:r>
    </w:p>
    <w:p w14:paraId="531A38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答案：社会责任</w:t>
      </w:r>
    </w:p>
    <w:p w14:paraId="6EE5F9BD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AI生成内容出现错误，我们应当及时______。</w:t>
      </w:r>
    </w:p>
    <w:p w14:paraId="4AF5F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答案：修正</w:t>
      </w:r>
    </w:p>
    <w:p w14:paraId="2B819EE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智能手表的健康监测______人工智能的应用。（填“是”或“不是”）</w:t>
      </w:r>
    </w:p>
    <w:p w14:paraId="71E5E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5B31C7BA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使用AI工具时，不得随意输入______信息。</w:t>
      </w:r>
    </w:p>
    <w:p w14:paraId="59201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答案：隐私</w:t>
      </w:r>
    </w:p>
    <w:p w14:paraId="48CE34C3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人工智能伦理的核心要求是______。</w:t>
      </w:r>
    </w:p>
    <w:p w14:paraId="61468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答案：智能向善</w:t>
      </w:r>
    </w:p>
    <w:p w14:paraId="6B0F5851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平台智能推荐功能运用了______技术。</w:t>
      </w:r>
    </w:p>
    <w:p w14:paraId="673C8D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6CE09C83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给AI写提示词，要避免使用______的指令。</w:t>
      </w:r>
    </w:p>
    <w:p w14:paraId="318C6E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答案：模糊</w:t>
      </w:r>
    </w:p>
    <w:p w14:paraId="2EEA9FA7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人工智能适合辅助我们完成______性的简单任务。</w:t>
      </w:r>
    </w:p>
    <w:p w14:paraId="61C89A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答案：重复</w:t>
      </w:r>
    </w:p>
    <w:p w14:paraId="76D3EF9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人类的真实______是人工智能无法复制的。</w:t>
      </w:r>
    </w:p>
    <w:p w14:paraId="36C05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答案：情感</w:t>
      </w:r>
    </w:p>
    <w:p w14:paraId="7F325733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智能音箱的语音交互运用了______技术。</w:t>
      </w:r>
    </w:p>
    <w:p w14:paraId="7046F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答案：语音识别</w:t>
      </w:r>
    </w:p>
    <w:p w14:paraId="30B7528E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使用AI工具时，要主动______虚假错误信息。</w:t>
      </w:r>
    </w:p>
    <w:p w14:paraId="04A544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答案：抵制</w:t>
      </w:r>
    </w:p>
    <w:p w14:paraId="51C2034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人工智能学习与运行的基础是真实有效的______。</w:t>
      </w:r>
    </w:p>
    <w:p w14:paraId="31EBF4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答案：数据</w:t>
      </w:r>
    </w:p>
    <w:p w14:paraId="6148715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智能写作辅助工具______人工智能的应用。（填“是”或“不是”）</w:t>
      </w:r>
    </w:p>
    <w:p w14:paraId="502F92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67E59BCA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未成年人使用AI生成内容，必须经过______审核。</w:t>
      </w:r>
    </w:p>
    <w:p w14:paraId="3B6F0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答案：成年人</w:t>
      </w:r>
    </w:p>
    <w:p w14:paraId="44EEA9B8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人工智能______拥有自我意识和真实情绪。（填“能”或“不能”）</w:t>
      </w:r>
    </w:p>
    <w:p w14:paraId="6E440D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答案：不能</w:t>
      </w:r>
    </w:p>
    <w:p w14:paraId="297686D6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智能绘画工具运用了______技术。</w:t>
      </w:r>
    </w:p>
    <w:p w14:paraId="6583A4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答案：图像生成</w:t>
      </w:r>
    </w:p>
    <w:p w14:paraId="7338A7FD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保护未成年人隐私，______人工智能伦理要求。（填“符合”或“违反”）</w:t>
      </w:r>
    </w:p>
    <w:p w14:paraId="10470A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答案：符合</w:t>
      </w:r>
    </w:p>
    <w:p w14:paraId="391749E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人工智能辅助学习，能帮助我们______学习效率。</w:t>
      </w:r>
    </w:p>
    <w:p w14:paraId="4E671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答案：提高</w:t>
      </w:r>
    </w:p>
    <w:p w14:paraId="3FFF6E63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智能体检设备______人工智能在医疗中的应用。（填“是”或“不是”）</w:t>
      </w:r>
    </w:p>
    <w:p w14:paraId="2B75BE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3106AAED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给AI的提示词，要包含任务、______、风格等信息。</w:t>
      </w:r>
    </w:p>
    <w:p w14:paraId="522FE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答案：要求</w:t>
      </w:r>
    </w:p>
    <w:p w14:paraId="70407932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人工智能创作的内容，______完全替代人类创作。（填“能”或“不能”）</w:t>
      </w:r>
    </w:p>
    <w:p w14:paraId="2F01E6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答案：不能</w:t>
      </w:r>
    </w:p>
    <w:p w14:paraId="5B008651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智能语音闹钟______人工智能的应用。（填“是”或“不是”）</w:t>
      </w:r>
    </w:p>
    <w:p w14:paraId="74C36D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30D54B8F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传播人工智能不良信息，______伦理规范。（填“符合”或“违反”）</w:t>
      </w:r>
    </w:p>
    <w:p w14:paraId="124225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答案：违反</w:t>
      </w:r>
    </w:p>
    <w:p w14:paraId="7C18B4E1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小学生学习AI，重点是理解概念和______。</w:t>
      </w:r>
    </w:p>
    <w:p w14:paraId="658BA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答案：简单操作</w:t>
      </w:r>
    </w:p>
    <w:p w14:paraId="35E0124D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智能设备避障技术运用了______技术。</w:t>
      </w:r>
    </w:p>
    <w:p w14:paraId="0937E3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23B67F1E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使用AI工具时，要保持______、独立思考的态度。</w:t>
      </w:r>
    </w:p>
    <w:p w14:paraId="04FF74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答案：理性</w:t>
      </w:r>
    </w:p>
    <w:p w14:paraId="0CD34DB4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人工智能伦理要求我们做到公平、______、向善。</w:t>
      </w:r>
    </w:p>
    <w:p w14:paraId="2EEB9B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答案：诚信</w:t>
      </w:r>
    </w:p>
    <w:p w14:paraId="501BF9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EE80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19D9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9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11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2">
    <w:nsid w:val="9D5D7490"/>
    <w:multiLevelType w:val="singleLevel"/>
    <w:tmpl w:val="9D5D7490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13">
    <w:nsid w:val="A0C93552"/>
    <w:multiLevelType w:val="singleLevel"/>
    <w:tmpl w:val="A0C93552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14">
    <w:nsid w:val="A0F05207"/>
    <w:multiLevelType w:val="singleLevel"/>
    <w:tmpl w:val="A0F05207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15">
    <w:nsid w:val="AAF3F3FA"/>
    <w:multiLevelType w:val="singleLevel"/>
    <w:tmpl w:val="AAF3F3FA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16">
    <w:nsid w:val="B0ED9BEA"/>
    <w:multiLevelType w:val="singleLevel"/>
    <w:tmpl w:val="B0ED9BEA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17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8">
    <w:nsid w:val="B23A94A9"/>
    <w:multiLevelType w:val="singleLevel"/>
    <w:tmpl w:val="B23A94A9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19">
    <w:nsid w:val="B53F3350"/>
    <w:multiLevelType w:val="singleLevel"/>
    <w:tmpl w:val="B53F3350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2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B88D21A8"/>
    <w:multiLevelType w:val="singleLevel"/>
    <w:tmpl w:val="B88D21A8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22">
    <w:nsid w:val="B8CEF35B"/>
    <w:multiLevelType w:val="singleLevel"/>
    <w:tmpl w:val="B8CEF35B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23">
    <w:nsid w:val="BB64CFA9"/>
    <w:multiLevelType w:val="singleLevel"/>
    <w:tmpl w:val="BB64CFA9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24">
    <w:nsid w:val="BCECA0B4"/>
    <w:multiLevelType w:val="singleLevel"/>
    <w:tmpl w:val="BCECA0B4"/>
    <w:lvl w:ilvl="0" w:tentative="0">
      <w:start w:val="97"/>
      <w:numFmt w:val="decimal"/>
      <w:lvlText w:val="%1."/>
      <w:lvlJc w:val="left"/>
      <w:rPr>
        <w:color w:val="3370FF"/>
      </w:rPr>
    </w:lvl>
  </w:abstractNum>
  <w:abstractNum w:abstractNumId="25">
    <w:nsid w:val="BDA1395C"/>
    <w:multiLevelType w:val="singleLevel"/>
    <w:tmpl w:val="BDA1395C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26">
    <w:nsid w:val="BE8A4F4C"/>
    <w:multiLevelType w:val="singleLevel"/>
    <w:tmpl w:val="BE8A4F4C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27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2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C0915F4F"/>
    <w:multiLevelType w:val="singleLevel"/>
    <w:tmpl w:val="C0915F4F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30">
    <w:nsid w:val="C4E0D24A"/>
    <w:multiLevelType w:val="singleLevel"/>
    <w:tmpl w:val="C4E0D24A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31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D1EB1714"/>
    <w:multiLevelType w:val="singleLevel"/>
    <w:tmpl w:val="D1EB1714"/>
    <w:lvl w:ilvl="0" w:tentative="0">
      <w:start w:val="94"/>
      <w:numFmt w:val="decimal"/>
      <w:lvlText w:val="%1."/>
      <w:lvlJc w:val="left"/>
      <w:rPr>
        <w:color w:val="3370FF"/>
      </w:rPr>
    </w:lvl>
  </w:abstractNum>
  <w:abstractNum w:abstractNumId="34">
    <w:nsid w:val="D7D140E4"/>
    <w:multiLevelType w:val="singleLevel"/>
    <w:tmpl w:val="D7D140E4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35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36">
    <w:nsid w:val="DAD3A854"/>
    <w:multiLevelType w:val="singleLevel"/>
    <w:tmpl w:val="DAD3A854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37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8">
    <w:nsid w:val="E093A4B0"/>
    <w:multiLevelType w:val="singleLevel"/>
    <w:tmpl w:val="E093A4B0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39">
    <w:nsid w:val="E504947C"/>
    <w:multiLevelType w:val="singleLevel"/>
    <w:tmpl w:val="E504947C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40">
    <w:nsid w:val="E7B27C5B"/>
    <w:multiLevelType w:val="singleLevel"/>
    <w:tmpl w:val="E7B27C5B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41">
    <w:nsid w:val="F0E89278"/>
    <w:multiLevelType w:val="singleLevel"/>
    <w:tmpl w:val="F0E89278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42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43">
    <w:nsid w:val="F585BF25"/>
    <w:multiLevelType w:val="singleLevel"/>
    <w:tmpl w:val="F585BF25"/>
    <w:lvl w:ilvl="0" w:tentative="0">
      <w:start w:val="98"/>
      <w:numFmt w:val="decimal"/>
      <w:lvlText w:val="%1."/>
      <w:lvlJc w:val="left"/>
      <w:rPr>
        <w:color w:val="3370FF"/>
      </w:rPr>
    </w:lvl>
  </w:abstractNum>
  <w:abstractNum w:abstractNumId="44">
    <w:nsid w:val="F689643B"/>
    <w:multiLevelType w:val="singleLevel"/>
    <w:tmpl w:val="F689643B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45">
    <w:nsid w:val="F7735DC9"/>
    <w:multiLevelType w:val="singleLevel"/>
    <w:tmpl w:val="F7735DC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46">
    <w:nsid w:val="FEC2EA36"/>
    <w:multiLevelType w:val="singleLevel"/>
    <w:tmpl w:val="FEC2EA36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4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9">
    <w:nsid w:val="03A63A41"/>
    <w:multiLevelType w:val="singleLevel"/>
    <w:tmpl w:val="03A63A41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50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1">
    <w:nsid w:val="0709FD3E"/>
    <w:multiLevelType w:val="singleLevel"/>
    <w:tmpl w:val="0709FD3E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52">
    <w:nsid w:val="0CEF100B"/>
    <w:multiLevelType w:val="singleLevel"/>
    <w:tmpl w:val="0CEF100B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53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54">
    <w:nsid w:val="0F9F9CCA"/>
    <w:multiLevelType w:val="singleLevel"/>
    <w:tmpl w:val="0F9F9CCA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55">
    <w:nsid w:val="10D591E5"/>
    <w:multiLevelType w:val="singleLevel"/>
    <w:tmpl w:val="10D591E5"/>
    <w:lvl w:ilvl="0" w:tentative="0">
      <w:start w:val="100"/>
      <w:numFmt w:val="decimal"/>
      <w:lvlText w:val="%1."/>
      <w:lvlJc w:val="left"/>
      <w:rPr>
        <w:color w:val="3370FF"/>
      </w:rPr>
    </w:lvl>
  </w:abstractNum>
  <w:abstractNum w:abstractNumId="56">
    <w:nsid w:val="12EADF99"/>
    <w:multiLevelType w:val="singleLevel"/>
    <w:tmpl w:val="12EADF99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57">
    <w:nsid w:val="1450273B"/>
    <w:multiLevelType w:val="singleLevel"/>
    <w:tmpl w:val="1450273B"/>
    <w:lvl w:ilvl="0" w:tentative="0">
      <w:start w:val="93"/>
      <w:numFmt w:val="decimal"/>
      <w:lvlText w:val="%1."/>
      <w:lvlJc w:val="left"/>
      <w:rPr>
        <w:color w:val="3370FF"/>
      </w:rPr>
    </w:lvl>
  </w:abstractNum>
  <w:abstractNum w:abstractNumId="58">
    <w:nsid w:val="18F74015"/>
    <w:multiLevelType w:val="singleLevel"/>
    <w:tmpl w:val="18F74015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59">
    <w:nsid w:val="1ACDE60F"/>
    <w:multiLevelType w:val="singleLevel"/>
    <w:tmpl w:val="1ACDE60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60">
    <w:nsid w:val="1BCBBCF0"/>
    <w:multiLevelType w:val="singleLevel"/>
    <w:tmpl w:val="1BCBBCF0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61">
    <w:nsid w:val="1C257C7B"/>
    <w:multiLevelType w:val="singleLevel"/>
    <w:tmpl w:val="1C257C7B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62">
    <w:nsid w:val="23E97754"/>
    <w:multiLevelType w:val="singleLevel"/>
    <w:tmpl w:val="23E97754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63">
    <w:nsid w:val="243FCF68"/>
    <w:multiLevelType w:val="singleLevel"/>
    <w:tmpl w:val="243FCF68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64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6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6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7">
    <w:nsid w:val="2F2D79CE"/>
    <w:multiLevelType w:val="singleLevel"/>
    <w:tmpl w:val="2F2D79CE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68">
    <w:nsid w:val="30A0AC00"/>
    <w:multiLevelType w:val="singleLevel"/>
    <w:tmpl w:val="30A0AC00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69">
    <w:nsid w:val="30FC5B15"/>
    <w:multiLevelType w:val="singleLevel"/>
    <w:tmpl w:val="30FC5B15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70">
    <w:nsid w:val="322D85CA"/>
    <w:multiLevelType w:val="singleLevel"/>
    <w:tmpl w:val="322D85CA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71">
    <w:nsid w:val="32A7AF2D"/>
    <w:multiLevelType w:val="singleLevel"/>
    <w:tmpl w:val="32A7AF2D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72">
    <w:nsid w:val="35E83B33"/>
    <w:multiLevelType w:val="singleLevel"/>
    <w:tmpl w:val="35E83B33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73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74">
    <w:nsid w:val="3B8127DF"/>
    <w:multiLevelType w:val="singleLevel"/>
    <w:tmpl w:val="3B8127DF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75">
    <w:nsid w:val="40B249F9"/>
    <w:multiLevelType w:val="singleLevel"/>
    <w:tmpl w:val="40B249F9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76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77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78">
    <w:nsid w:val="4C3D7A74"/>
    <w:multiLevelType w:val="singleLevel"/>
    <w:tmpl w:val="4C3D7A74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79">
    <w:nsid w:val="4CD1E351"/>
    <w:multiLevelType w:val="singleLevel"/>
    <w:tmpl w:val="4CD1E351"/>
    <w:lvl w:ilvl="0" w:tentative="0">
      <w:start w:val="99"/>
      <w:numFmt w:val="decimal"/>
      <w:lvlText w:val="%1."/>
      <w:lvlJc w:val="left"/>
      <w:rPr>
        <w:color w:val="3370FF"/>
      </w:rPr>
    </w:lvl>
  </w:abstractNum>
  <w:abstractNum w:abstractNumId="80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81">
    <w:nsid w:val="4D94DA66"/>
    <w:multiLevelType w:val="singleLevel"/>
    <w:tmpl w:val="4D94DA66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82">
    <w:nsid w:val="58765686"/>
    <w:multiLevelType w:val="singleLevel"/>
    <w:tmpl w:val="58765686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8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59EEFD2A"/>
    <w:multiLevelType w:val="singleLevel"/>
    <w:tmpl w:val="59EEFD2A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85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86">
    <w:nsid w:val="5E29AB5A"/>
    <w:multiLevelType w:val="singleLevel"/>
    <w:tmpl w:val="5E29AB5A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87">
    <w:nsid w:val="5FFFB1A7"/>
    <w:multiLevelType w:val="singleLevel"/>
    <w:tmpl w:val="5FFFB1A7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88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89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90">
    <w:nsid w:val="65CD0074"/>
    <w:multiLevelType w:val="singleLevel"/>
    <w:tmpl w:val="65CD0074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91">
    <w:nsid w:val="68B298F7"/>
    <w:multiLevelType w:val="singleLevel"/>
    <w:tmpl w:val="68B298F7"/>
    <w:lvl w:ilvl="0" w:tentative="0">
      <w:start w:val="95"/>
      <w:numFmt w:val="decimal"/>
      <w:lvlText w:val="%1."/>
      <w:lvlJc w:val="left"/>
      <w:rPr>
        <w:color w:val="3370FF"/>
      </w:rPr>
    </w:lvl>
  </w:abstractNum>
  <w:abstractNum w:abstractNumId="92">
    <w:nsid w:val="700FDCEF"/>
    <w:multiLevelType w:val="singleLevel"/>
    <w:tmpl w:val="700FDCEF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9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4">
    <w:nsid w:val="74C28B35"/>
    <w:multiLevelType w:val="singleLevel"/>
    <w:tmpl w:val="74C28B35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95">
    <w:nsid w:val="77633216"/>
    <w:multiLevelType w:val="singleLevel"/>
    <w:tmpl w:val="77633216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96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97">
    <w:nsid w:val="79AA4FA4"/>
    <w:multiLevelType w:val="singleLevel"/>
    <w:tmpl w:val="79AA4FA4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98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99">
    <w:nsid w:val="7DEC2089"/>
    <w:multiLevelType w:val="singleLevel"/>
    <w:tmpl w:val="7DEC2089"/>
    <w:lvl w:ilvl="0" w:tentative="0">
      <w:start w:val="33"/>
      <w:numFmt w:val="decimal"/>
      <w:lvlText w:val="%1."/>
      <w:lvlJc w:val="left"/>
      <w:rPr>
        <w:color w:val="3370FF"/>
      </w:rPr>
    </w:lvl>
  </w:abstractNum>
  <w:num w:numId="1">
    <w:abstractNumId w:val="47"/>
  </w:num>
  <w:num w:numId="2">
    <w:abstractNumId w:val="32"/>
  </w:num>
  <w:num w:numId="3">
    <w:abstractNumId w:val="83"/>
  </w:num>
  <w:num w:numId="4">
    <w:abstractNumId w:val="28"/>
  </w:num>
  <w:num w:numId="5">
    <w:abstractNumId w:val="20"/>
  </w:num>
  <w:num w:numId="6">
    <w:abstractNumId w:val="50"/>
  </w:num>
  <w:num w:numId="7">
    <w:abstractNumId w:val="65"/>
  </w:num>
  <w:num w:numId="8">
    <w:abstractNumId w:val="93"/>
  </w:num>
  <w:num w:numId="9">
    <w:abstractNumId w:val="48"/>
  </w:num>
  <w:num w:numId="10">
    <w:abstractNumId w:val="7"/>
  </w:num>
  <w:num w:numId="11">
    <w:abstractNumId w:val="66"/>
  </w:num>
  <w:num w:numId="12">
    <w:abstractNumId w:val="85"/>
  </w:num>
  <w:num w:numId="13">
    <w:abstractNumId w:val="31"/>
  </w:num>
  <w:num w:numId="14">
    <w:abstractNumId w:val="80"/>
  </w:num>
  <w:num w:numId="15">
    <w:abstractNumId w:val="42"/>
  </w:num>
  <w:num w:numId="16">
    <w:abstractNumId w:val="64"/>
  </w:num>
  <w:num w:numId="17">
    <w:abstractNumId w:val="37"/>
  </w:num>
  <w:num w:numId="18">
    <w:abstractNumId w:val="35"/>
  </w:num>
  <w:num w:numId="19">
    <w:abstractNumId w:val="11"/>
  </w:num>
  <w:num w:numId="20">
    <w:abstractNumId w:val="77"/>
  </w:num>
  <w:num w:numId="21">
    <w:abstractNumId w:val="88"/>
  </w:num>
  <w:num w:numId="22">
    <w:abstractNumId w:val="53"/>
  </w:num>
  <w:num w:numId="23">
    <w:abstractNumId w:val="76"/>
  </w:num>
  <w:num w:numId="24">
    <w:abstractNumId w:val="17"/>
  </w:num>
  <w:num w:numId="25">
    <w:abstractNumId w:val="98"/>
  </w:num>
  <w:num w:numId="26">
    <w:abstractNumId w:val="96"/>
  </w:num>
  <w:num w:numId="27">
    <w:abstractNumId w:val="27"/>
  </w:num>
  <w:num w:numId="28">
    <w:abstractNumId w:val="89"/>
  </w:num>
  <w:num w:numId="29">
    <w:abstractNumId w:val="8"/>
  </w:num>
  <w:num w:numId="30">
    <w:abstractNumId w:val="73"/>
  </w:num>
  <w:num w:numId="31">
    <w:abstractNumId w:val="3"/>
  </w:num>
  <w:num w:numId="32">
    <w:abstractNumId w:val="82"/>
  </w:num>
  <w:num w:numId="33">
    <w:abstractNumId w:val="99"/>
  </w:num>
  <w:num w:numId="34">
    <w:abstractNumId w:val="1"/>
  </w:num>
  <w:num w:numId="35">
    <w:abstractNumId w:val="63"/>
  </w:num>
  <w:num w:numId="36">
    <w:abstractNumId w:val="81"/>
  </w:num>
  <w:num w:numId="37">
    <w:abstractNumId w:val="45"/>
  </w:num>
  <w:num w:numId="38">
    <w:abstractNumId w:val="38"/>
  </w:num>
  <w:num w:numId="39">
    <w:abstractNumId w:val="69"/>
  </w:num>
  <w:num w:numId="40">
    <w:abstractNumId w:val="97"/>
  </w:num>
  <w:num w:numId="41">
    <w:abstractNumId w:val="23"/>
  </w:num>
  <w:num w:numId="42">
    <w:abstractNumId w:val="5"/>
  </w:num>
  <w:num w:numId="43">
    <w:abstractNumId w:val="22"/>
  </w:num>
  <w:num w:numId="44">
    <w:abstractNumId w:val="86"/>
  </w:num>
  <w:num w:numId="45">
    <w:abstractNumId w:val="2"/>
  </w:num>
  <w:num w:numId="46">
    <w:abstractNumId w:val="59"/>
  </w:num>
  <w:num w:numId="47">
    <w:abstractNumId w:val="4"/>
  </w:num>
  <w:num w:numId="48">
    <w:abstractNumId w:val="87"/>
  </w:num>
  <w:num w:numId="49">
    <w:abstractNumId w:val="94"/>
  </w:num>
  <w:num w:numId="50">
    <w:abstractNumId w:val="78"/>
  </w:num>
  <w:num w:numId="51">
    <w:abstractNumId w:val="70"/>
  </w:num>
  <w:num w:numId="52">
    <w:abstractNumId w:val="90"/>
  </w:num>
  <w:num w:numId="53">
    <w:abstractNumId w:val="51"/>
  </w:num>
  <w:num w:numId="54">
    <w:abstractNumId w:val="52"/>
  </w:num>
  <w:num w:numId="55">
    <w:abstractNumId w:val="34"/>
  </w:num>
  <w:num w:numId="56">
    <w:abstractNumId w:val="71"/>
  </w:num>
  <w:num w:numId="57">
    <w:abstractNumId w:val="61"/>
  </w:num>
  <w:num w:numId="58">
    <w:abstractNumId w:val="41"/>
  </w:num>
  <w:num w:numId="59">
    <w:abstractNumId w:val="62"/>
  </w:num>
  <w:num w:numId="60">
    <w:abstractNumId w:val="19"/>
  </w:num>
  <w:num w:numId="61">
    <w:abstractNumId w:val="75"/>
  </w:num>
  <w:num w:numId="62">
    <w:abstractNumId w:val="54"/>
  </w:num>
  <w:num w:numId="63">
    <w:abstractNumId w:val="72"/>
  </w:num>
  <w:num w:numId="64">
    <w:abstractNumId w:val="49"/>
  </w:num>
  <w:num w:numId="65">
    <w:abstractNumId w:val="29"/>
  </w:num>
  <w:num w:numId="66">
    <w:abstractNumId w:val="56"/>
  </w:num>
  <w:num w:numId="67">
    <w:abstractNumId w:val="18"/>
  </w:num>
  <w:num w:numId="68">
    <w:abstractNumId w:val="74"/>
  </w:num>
  <w:num w:numId="69">
    <w:abstractNumId w:val="14"/>
  </w:num>
  <w:num w:numId="70">
    <w:abstractNumId w:val="44"/>
  </w:num>
  <w:num w:numId="71">
    <w:abstractNumId w:val="68"/>
  </w:num>
  <w:num w:numId="72">
    <w:abstractNumId w:val="46"/>
  </w:num>
  <w:num w:numId="73">
    <w:abstractNumId w:val="58"/>
  </w:num>
  <w:num w:numId="74">
    <w:abstractNumId w:val="92"/>
  </w:num>
  <w:num w:numId="75">
    <w:abstractNumId w:val="39"/>
  </w:num>
  <w:num w:numId="76">
    <w:abstractNumId w:val="30"/>
  </w:num>
  <w:num w:numId="77">
    <w:abstractNumId w:val="13"/>
  </w:num>
  <w:num w:numId="78">
    <w:abstractNumId w:val="95"/>
  </w:num>
  <w:num w:numId="79">
    <w:abstractNumId w:val="36"/>
  </w:num>
  <w:num w:numId="80">
    <w:abstractNumId w:val="21"/>
  </w:num>
  <w:num w:numId="81">
    <w:abstractNumId w:val="67"/>
  </w:num>
  <w:num w:numId="82">
    <w:abstractNumId w:val="40"/>
  </w:num>
  <w:num w:numId="83">
    <w:abstractNumId w:val="10"/>
  </w:num>
  <w:num w:numId="84">
    <w:abstractNumId w:val="84"/>
  </w:num>
  <w:num w:numId="85">
    <w:abstractNumId w:val="25"/>
  </w:num>
  <w:num w:numId="86">
    <w:abstractNumId w:val="16"/>
  </w:num>
  <w:num w:numId="87">
    <w:abstractNumId w:val="9"/>
  </w:num>
  <w:num w:numId="88">
    <w:abstractNumId w:val="12"/>
  </w:num>
  <w:num w:numId="89">
    <w:abstractNumId w:val="15"/>
  </w:num>
  <w:num w:numId="90">
    <w:abstractNumId w:val="6"/>
  </w:num>
  <w:num w:numId="91">
    <w:abstractNumId w:val="60"/>
  </w:num>
  <w:num w:numId="92">
    <w:abstractNumId w:val="26"/>
  </w:num>
  <w:num w:numId="93">
    <w:abstractNumId w:val="57"/>
  </w:num>
  <w:num w:numId="94">
    <w:abstractNumId w:val="33"/>
  </w:num>
  <w:num w:numId="95">
    <w:abstractNumId w:val="91"/>
  </w:num>
  <w:num w:numId="96">
    <w:abstractNumId w:val="0"/>
  </w:num>
  <w:num w:numId="97">
    <w:abstractNumId w:val="24"/>
  </w:num>
  <w:num w:numId="98">
    <w:abstractNumId w:val="43"/>
  </w:num>
  <w:num w:numId="99">
    <w:abstractNumId w:val="79"/>
  </w:num>
  <w:num w:numId="10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E50B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2525</Words>
  <Characters>3060</Characters>
  <TotalTime>0</TotalTime>
  <ScaleCrop>false</ScaleCrop>
  <LinksUpToDate>false</LinksUpToDate>
  <CharactersWithSpaces>3062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2026-04-06T08:46:00Z</dcterms:created>
  <dc:creator>Apache POI</dc:creator>
  <cp:lastModifiedBy>不要念名字</cp:lastModifiedBy>
  <dcterms:modified xsi:type="dcterms:W3CDTF">2026-04-06T08:47:39Z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52BE48642FAF49349658E492E7CB4E38_13</vt:lpwstr>
  </property>
</Properties>
</file>